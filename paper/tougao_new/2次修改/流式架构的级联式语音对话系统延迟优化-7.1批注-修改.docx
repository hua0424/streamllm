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B524" w14:textId="77777777" w:rsidR="00EE33ED" w:rsidRDefault="00000000">
      <w:pPr>
        <w:pStyle w:val="aff9"/>
        <w:outlineLvl w:val="9"/>
        <w:rPr>
          <w:rFonts w:eastAsia="宋体"/>
          <w:b/>
          <w:sz w:val="44"/>
          <w:szCs w:val="44"/>
        </w:rPr>
      </w:pPr>
      <w:commentRangeStart w:id="0"/>
      <w:r>
        <w:rPr>
          <w:rFonts w:eastAsia="宋体" w:hint="eastAsia"/>
          <w:b/>
          <w:sz w:val="44"/>
          <w:szCs w:val="44"/>
        </w:rPr>
        <w:t>流水线并行流式架构的级联式语音对话系统延迟优化</w:t>
      </w:r>
      <w:commentRangeEnd w:id="0"/>
      <w:r>
        <w:rPr>
          <w:rStyle w:val="affff8"/>
          <w:b/>
          <w:sz w:val="44"/>
          <w:szCs w:val="44"/>
        </w:rPr>
        <w:commentReference w:id="0"/>
      </w:r>
    </w:p>
    <w:p w14:paraId="3F8F0C35" w14:textId="77777777" w:rsidR="00EE33ED" w:rsidRDefault="00000000">
      <w:pPr>
        <w:pStyle w:val="afff"/>
        <w:spacing w:line="270" w:lineRule="atLeast"/>
        <w:ind w:firstLine="0"/>
        <w:rPr>
          <w:rFonts w:asciiTheme="minorEastAsia" w:eastAsiaTheme="minorEastAsia" w:hAnsiTheme="minorEastAsia"/>
          <w:sz w:val="21"/>
          <w:szCs w:val="21"/>
        </w:rPr>
      </w:pPr>
      <w:r>
        <w:rPr>
          <w:rStyle w:val="style31"/>
          <w:rFonts w:asciiTheme="minorEastAsia" w:eastAsiaTheme="minorEastAsia" w:hAnsiTheme="minorEastAsia" w:cs="宋体"/>
          <w:color w:val="auto"/>
          <w:sz w:val="21"/>
          <w:szCs w:val="21"/>
        </w:rPr>
        <w:t>摘</w:t>
      </w:r>
      <w:r>
        <w:rPr>
          <w:rStyle w:val="style31"/>
          <w:rFonts w:asciiTheme="minorEastAsia" w:eastAsiaTheme="minorEastAsia" w:hAnsiTheme="minorEastAsia" w:hint="default"/>
          <w:color w:val="auto"/>
          <w:sz w:val="21"/>
          <w:szCs w:val="21"/>
        </w:rPr>
        <w:t xml:space="preserve">  </w:t>
      </w:r>
      <w:r>
        <w:rPr>
          <w:rStyle w:val="style31"/>
          <w:rFonts w:asciiTheme="minorEastAsia" w:eastAsiaTheme="minorEastAsia" w:hAnsiTheme="minorEastAsia"/>
          <w:color w:val="auto"/>
          <w:sz w:val="21"/>
          <w:szCs w:val="21"/>
        </w:rPr>
        <w:t>要：</w:t>
      </w:r>
      <w:r>
        <w:rPr>
          <w:rStyle w:val="style31"/>
          <w:rFonts w:asciiTheme="minorEastAsia" w:eastAsiaTheme="minorEastAsia" w:hAnsiTheme="minorEastAsia"/>
          <w:b w:val="0"/>
          <w:bCs w:val="0"/>
          <w:color w:val="auto"/>
          <w:sz w:val="21"/>
          <w:szCs w:val="21"/>
        </w:rPr>
        <w:t>针对级联式语音对话系统在长语音场景下端点后等待时间随输入时长增长的问题，提出流水线并行的流式优化架构，使语音识别、语言模型推理可重叠执行。前端以语音活动检测实时分段，结合</w:t>
      </w:r>
      <w:r>
        <w:rPr>
          <w:rStyle w:val="style31"/>
          <w:rFonts w:asciiTheme="minorEastAsia" w:eastAsiaTheme="minorEastAsia" w:hAnsiTheme="minorEastAsia" w:hint="default"/>
          <w:b w:val="0"/>
          <w:bCs w:val="0"/>
          <w:color w:val="auto"/>
          <w:sz w:val="21"/>
          <w:szCs w:val="21"/>
        </w:rPr>
        <w:t xml:space="preserve"> </w:t>
      </w:r>
      <w:r>
        <w:rPr>
          <w:rStyle w:val="style31"/>
          <w:rFonts w:eastAsiaTheme="minorEastAsia" w:hint="default"/>
          <w:b w:val="0"/>
          <w:bCs w:val="0"/>
          <w:color w:val="auto"/>
          <w:sz w:val="21"/>
          <w:szCs w:val="21"/>
        </w:rPr>
        <w:t>Whisper</w:t>
      </w:r>
      <w:r>
        <w:rPr>
          <w:rStyle w:val="style31"/>
          <w:rFonts w:asciiTheme="minorEastAsia" w:eastAsiaTheme="minorEastAsia" w:hAnsiTheme="minorEastAsia" w:hint="default"/>
          <w:b w:val="0"/>
          <w:bCs w:val="0"/>
          <w:color w:val="auto"/>
          <w:sz w:val="21"/>
          <w:szCs w:val="21"/>
        </w:rPr>
        <w:t xml:space="preserve"> </w:t>
      </w:r>
      <w:r>
        <w:rPr>
          <w:rStyle w:val="style31"/>
          <w:rFonts w:asciiTheme="minorEastAsia" w:eastAsiaTheme="minorEastAsia" w:hAnsiTheme="minorEastAsia"/>
          <w:b w:val="0"/>
          <w:bCs w:val="0"/>
          <w:color w:val="auto"/>
          <w:sz w:val="21"/>
          <w:szCs w:val="21"/>
        </w:rPr>
        <w:t>时间戳对齐构建自适应滑窗与动态缓冲，通过前缀</w:t>
      </w:r>
      <w:r>
        <w:rPr>
          <w:rStyle w:val="style31"/>
          <w:rFonts w:asciiTheme="minorEastAsia" w:eastAsiaTheme="minorEastAsia" w:hAnsiTheme="minorEastAsia" w:hint="default"/>
          <w:b w:val="0"/>
          <w:bCs w:val="0"/>
          <w:color w:val="auto"/>
          <w:sz w:val="21"/>
          <w:szCs w:val="21"/>
        </w:rPr>
        <w:t>-</w:t>
      </w:r>
      <w:r>
        <w:rPr>
          <w:rStyle w:val="style31"/>
          <w:rFonts w:asciiTheme="minorEastAsia" w:eastAsiaTheme="minorEastAsia" w:hAnsiTheme="minorEastAsia"/>
          <w:b w:val="0"/>
          <w:bCs w:val="0"/>
          <w:color w:val="auto"/>
          <w:sz w:val="21"/>
          <w:szCs w:val="21"/>
        </w:rPr>
        <w:t>后缀上下文与局部一致性约束提交稳定转录；后端采用键值缓存增量预填充，仅对新增文本更新缓存，降低首</w:t>
      </w:r>
      <w:r>
        <w:rPr>
          <w:rStyle w:val="style31"/>
          <w:rFonts w:eastAsiaTheme="minorEastAsia" w:hint="default"/>
          <w:b w:val="0"/>
          <w:bCs w:val="0"/>
          <w:color w:val="auto"/>
          <w:sz w:val="21"/>
          <w:szCs w:val="21"/>
        </w:rPr>
        <w:t>token</w:t>
      </w:r>
      <w:r>
        <w:rPr>
          <w:rStyle w:val="style31"/>
          <w:rFonts w:asciiTheme="minorEastAsia" w:eastAsiaTheme="minorEastAsia" w:hAnsiTheme="minorEastAsia"/>
          <w:b w:val="0"/>
          <w:bCs w:val="0"/>
          <w:color w:val="auto"/>
          <w:sz w:val="21"/>
          <w:szCs w:val="21"/>
        </w:rPr>
        <w:t>输出时间并限制其不随长度线性增长。在由</w:t>
      </w:r>
      <w:r>
        <w:rPr>
          <w:rStyle w:val="style31"/>
          <w:rFonts w:asciiTheme="minorEastAsia" w:eastAsiaTheme="minorEastAsia" w:hAnsiTheme="minorEastAsia" w:hint="default"/>
          <w:b w:val="0"/>
          <w:bCs w:val="0"/>
          <w:color w:val="auto"/>
          <w:sz w:val="21"/>
          <w:szCs w:val="21"/>
        </w:rPr>
        <w:t xml:space="preserve"> </w:t>
      </w:r>
      <w:r>
        <w:rPr>
          <w:rStyle w:val="style31"/>
          <w:rFonts w:eastAsiaTheme="minorEastAsia" w:hint="default"/>
          <w:b w:val="0"/>
          <w:bCs w:val="0"/>
          <w:color w:val="auto"/>
          <w:sz w:val="21"/>
          <w:szCs w:val="21"/>
        </w:rPr>
        <w:t>MultiWOZ</w:t>
      </w:r>
      <w:r>
        <w:rPr>
          <w:rStyle w:val="style31"/>
          <w:rFonts w:asciiTheme="minorEastAsia" w:eastAsiaTheme="minorEastAsia" w:hAnsiTheme="minorEastAsia"/>
          <w:b w:val="0"/>
          <w:bCs w:val="0"/>
          <w:color w:val="auto"/>
          <w:sz w:val="21"/>
          <w:szCs w:val="21"/>
        </w:rPr>
        <w:t>（英文）与</w:t>
      </w:r>
      <w:r>
        <w:rPr>
          <w:rStyle w:val="style31"/>
          <w:rFonts w:asciiTheme="minorEastAsia" w:eastAsiaTheme="minorEastAsia" w:hAnsiTheme="minorEastAsia" w:hint="default"/>
          <w:b w:val="0"/>
          <w:bCs w:val="0"/>
          <w:color w:val="auto"/>
          <w:sz w:val="21"/>
          <w:szCs w:val="21"/>
        </w:rPr>
        <w:t xml:space="preserve"> </w:t>
      </w:r>
      <w:r>
        <w:rPr>
          <w:rStyle w:val="style31"/>
          <w:rFonts w:eastAsiaTheme="minorEastAsia" w:hint="default"/>
          <w:b w:val="0"/>
          <w:bCs w:val="0"/>
          <w:color w:val="auto"/>
          <w:sz w:val="21"/>
          <w:szCs w:val="21"/>
        </w:rPr>
        <w:t>CrossWOZ</w:t>
      </w:r>
      <w:r>
        <w:rPr>
          <w:rStyle w:val="style31"/>
          <w:rFonts w:asciiTheme="minorEastAsia" w:eastAsiaTheme="minorEastAsia" w:hAnsiTheme="minorEastAsia"/>
          <w:b w:val="0"/>
          <w:bCs w:val="0"/>
          <w:color w:val="auto"/>
          <w:sz w:val="21"/>
          <w:szCs w:val="21"/>
        </w:rPr>
        <w:t>（中文）合成的</w:t>
      </w:r>
      <w:r>
        <w:rPr>
          <w:rStyle w:val="style31"/>
          <w:rFonts w:asciiTheme="minorEastAsia" w:eastAsiaTheme="minorEastAsia" w:hAnsiTheme="minorEastAsia" w:hint="default"/>
          <w:b w:val="0"/>
          <w:bCs w:val="0"/>
          <w:color w:val="auto"/>
          <w:sz w:val="21"/>
          <w:szCs w:val="21"/>
        </w:rPr>
        <w:t xml:space="preserve"> </w:t>
      </w:r>
      <w:r>
        <w:rPr>
          <w:rStyle w:val="style31"/>
          <w:rFonts w:eastAsiaTheme="minorEastAsia" w:hint="default"/>
          <w:b w:val="0"/>
          <w:bCs w:val="0"/>
          <w:color w:val="auto"/>
          <w:sz w:val="21"/>
          <w:szCs w:val="21"/>
        </w:rPr>
        <w:t>1132</w:t>
      </w:r>
      <w:r>
        <w:rPr>
          <w:rStyle w:val="style31"/>
          <w:rFonts w:asciiTheme="minorEastAsia" w:eastAsiaTheme="minorEastAsia" w:hAnsiTheme="minorEastAsia" w:hint="default"/>
          <w:b w:val="0"/>
          <w:bCs w:val="0"/>
          <w:color w:val="auto"/>
          <w:sz w:val="21"/>
          <w:szCs w:val="21"/>
        </w:rPr>
        <w:t xml:space="preserve"> </w:t>
      </w:r>
      <w:r>
        <w:rPr>
          <w:rStyle w:val="style31"/>
          <w:rFonts w:asciiTheme="minorEastAsia" w:eastAsiaTheme="minorEastAsia" w:hAnsiTheme="minorEastAsia"/>
          <w:b w:val="0"/>
          <w:bCs w:val="0"/>
          <w:color w:val="auto"/>
          <w:sz w:val="21"/>
          <w:szCs w:val="21"/>
        </w:rPr>
        <w:t>条递增长度语音测试集上，长语音分组的平均首</w:t>
      </w:r>
      <w:r>
        <w:rPr>
          <w:rStyle w:val="style31"/>
          <w:rFonts w:asciiTheme="minorEastAsia" w:eastAsiaTheme="minorEastAsia" w:hAnsiTheme="minorEastAsia" w:hint="default"/>
          <w:b w:val="0"/>
          <w:bCs w:val="0"/>
          <w:color w:val="auto"/>
          <w:sz w:val="21"/>
          <w:szCs w:val="21"/>
        </w:rPr>
        <w:t xml:space="preserve"> </w:t>
      </w:r>
      <w:r>
        <w:rPr>
          <w:rStyle w:val="style31"/>
          <w:rFonts w:eastAsiaTheme="minorEastAsia" w:hint="default"/>
          <w:b w:val="0"/>
          <w:bCs w:val="0"/>
          <w:color w:val="auto"/>
          <w:sz w:val="21"/>
          <w:szCs w:val="21"/>
        </w:rPr>
        <w:t>token</w:t>
      </w:r>
      <w:r>
        <w:rPr>
          <w:rStyle w:val="style31"/>
          <w:rFonts w:asciiTheme="minorEastAsia" w:eastAsiaTheme="minorEastAsia" w:hAnsiTheme="minorEastAsia" w:hint="default"/>
          <w:b w:val="0"/>
          <w:bCs w:val="0"/>
          <w:color w:val="auto"/>
          <w:sz w:val="21"/>
          <w:szCs w:val="21"/>
        </w:rPr>
        <w:t xml:space="preserve"> </w:t>
      </w:r>
      <w:r>
        <w:rPr>
          <w:rStyle w:val="style31"/>
          <w:rFonts w:asciiTheme="minorEastAsia" w:eastAsiaTheme="minorEastAsia" w:hAnsiTheme="minorEastAsia"/>
          <w:b w:val="0"/>
          <w:bCs w:val="0"/>
          <w:color w:val="auto"/>
          <w:sz w:val="21"/>
          <w:szCs w:val="21"/>
        </w:rPr>
        <w:t>输出时间稳定在约</w:t>
      </w:r>
      <w:r>
        <w:rPr>
          <w:rStyle w:val="style31"/>
          <w:rFonts w:asciiTheme="minorEastAsia" w:eastAsiaTheme="minorEastAsia" w:hAnsiTheme="minorEastAsia" w:hint="default"/>
          <w:b w:val="0"/>
          <w:bCs w:val="0"/>
          <w:color w:val="auto"/>
          <w:sz w:val="21"/>
          <w:szCs w:val="21"/>
        </w:rPr>
        <w:t xml:space="preserve"> </w:t>
      </w:r>
      <w:r>
        <w:rPr>
          <w:rStyle w:val="style31"/>
          <w:rFonts w:eastAsiaTheme="minorEastAsia" w:hint="default"/>
          <w:b w:val="0"/>
          <w:bCs w:val="0"/>
          <w:color w:val="auto"/>
          <w:sz w:val="21"/>
          <w:szCs w:val="21"/>
        </w:rPr>
        <w:t>1.1</w:t>
      </w:r>
      <w:r>
        <w:rPr>
          <w:rStyle w:val="style31"/>
          <w:rFonts w:asciiTheme="minorEastAsia" w:eastAsiaTheme="minorEastAsia" w:hAnsiTheme="minorEastAsia" w:hint="default"/>
          <w:b w:val="0"/>
          <w:bCs w:val="0"/>
          <w:color w:val="auto"/>
          <w:sz w:val="21"/>
          <w:szCs w:val="21"/>
        </w:rPr>
        <w:t xml:space="preserve"> </w:t>
      </w:r>
      <w:r>
        <w:rPr>
          <w:rStyle w:val="style31"/>
          <w:rFonts w:asciiTheme="minorEastAsia" w:eastAsiaTheme="minorEastAsia" w:hAnsiTheme="minorEastAsia"/>
          <w:b w:val="0"/>
          <w:bCs w:val="0"/>
          <w:color w:val="auto"/>
          <w:sz w:val="21"/>
          <w:szCs w:val="21"/>
        </w:rPr>
        <w:t>秒，相比非流式基线降低</w:t>
      </w:r>
      <w:r>
        <w:rPr>
          <w:rStyle w:val="style31"/>
          <w:rFonts w:asciiTheme="minorEastAsia" w:eastAsiaTheme="minorEastAsia" w:hAnsiTheme="minorEastAsia" w:hint="default"/>
          <w:b w:val="0"/>
          <w:bCs w:val="0"/>
          <w:color w:val="auto"/>
          <w:sz w:val="21"/>
          <w:szCs w:val="21"/>
        </w:rPr>
        <w:t xml:space="preserve"> </w:t>
      </w:r>
      <w:r>
        <w:rPr>
          <w:rStyle w:val="style31"/>
          <w:rFonts w:eastAsiaTheme="minorEastAsia" w:hint="default"/>
          <w:b w:val="0"/>
          <w:bCs w:val="0"/>
          <w:color w:val="auto"/>
          <w:sz w:val="21"/>
          <w:szCs w:val="21"/>
        </w:rPr>
        <w:t>34.6%–83.9%</w:t>
      </w:r>
      <w:r>
        <w:rPr>
          <w:rStyle w:val="style31"/>
          <w:rFonts w:asciiTheme="minorEastAsia" w:eastAsiaTheme="minorEastAsia" w:hAnsiTheme="minorEastAsia"/>
          <w:b w:val="0"/>
          <w:bCs w:val="0"/>
          <w:color w:val="auto"/>
          <w:sz w:val="21"/>
          <w:szCs w:val="21"/>
        </w:rPr>
        <w:t>，最长分组平均减少</w:t>
      </w:r>
      <w:r>
        <w:rPr>
          <w:rStyle w:val="style31"/>
          <w:rFonts w:asciiTheme="minorEastAsia" w:eastAsiaTheme="minorEastAsia" w:hAnsiTheme="minorEastAsia" w:hint="default"/>
          <w:b w:val="0"/>
          <w:bCs w:val="0"/>
          <w:color w:val="auto"/>
          <w:sz w:val="21"/>
          <w:szCs w:val="21"/>
        </w:rPr>
        <w:t xml:space="preserve"> </w:t>
      </w:r>
      <w:r>
        <w:rPr>
          <w:rStyle w:val="style31"/>
          <w:rFonts w:eastAsiaTheme="minorEastAsia" w:hint="default"/>
          <w:b w:val="0"/>
          <w:bCs w:val="0"/>
          <w:color w:val="auto"/>
          <w:sz w:val="21"/>
          <w:szCs w:val="21"/>
        </w:rPr>
        <w:t>5.67</w:t>
      </w:r>
      <w:r>
        <w:rPr>
          <w:rStyle w:val="style31"/>
          <w:rFonts w:asciiTheme="minorEastAsia" w:eastAsiaTheme="minorEastAsia" w:hAnsiTheme="minorEastAsia" w:hint="default"/>
          <w:b w:val="0"/>
          <w:bCs w:val="0"/>
          <w:color w:val="auto"/>
          <w:sz w:val="21"/>
          <w:szCs w:val="21"/>
        </w:rPr>
        <w:t xml:space="preserve"> </w:t>
      </w:r>
      <w:r>
        <w:rPr>
          <w:rStyle w:val="style31"/>
          <w:rFonts w:asciiTheme="minorEastAsia" w:eastAsiaTheme="minorEastAsia" w:hAnsiTheme="minorEastAsia"/>
          <w:b w:val="0"/>
          <w:bCs w:val="0"/>
          <w:color w:val="auto"/>
          <w:sz w:val="21"/>
          <w:szCs w:val="21"/>
        </w:rPr>
        <w:t>秒且转录错误率保持在可接受范围。结果表明该架构可有效降低长语音交互等待。</w:t>
      </w:r>
    </w:p>
    <w:p w14:paraId="6DD42478" w14:textId="77777777" w:rsidR="00EE33ED" w:rsidRDefault="00000000">
      <w:pPr>
        <w:pStyle w:val="afffff1"/>
        <w:snapToGrid w:val="0"/>
        <w:ind w:left="0" w:firstLineChars="0" w:firstLine="0"/>
        <w:rPr>
          <w:rFonts w:eastAsia="宋体"/>
          <w:sz w:val="21"/>
          <w:szCs w:val="21"/>
        </w:rPr>
      </w:pPr>
      <w:r>
        <w:rPr>
          <w:rFonts w:asciiTheme="minorEastAsia" w:eastAsiaTheme="minorEastAsia" w:hAnsiTheme="minorEastAsia" w:hint="eastAsia"/>
          <w:b/>
          <w:sz w:val="21"/>
          <w:szCs w:val="21"/>
        </w:rPr>
        <w:t>关键词</w:t>
      </w:r>
      <w:r>
        <w:rPr>
          <w:rFonts w:asciiTheme="minorEastAsia" w:eastAsiaTheme="minorEastAsia" w:hAnsiTheme="minorEastAsia" w:hint="eastAsia"/>
          <w:sz w:val="21"/>
          <w:szCs w:val="21"/>
        </w:rPr>
        <w:t>：</w:t>
      </w:r>
      <w:r>
        <w:rPr>
          <w:rFonts w:ascii="方正楷体_GBK" w:eastAsia="方正楷体_GBK" w:hAnsi="方正楷体_GBK" w:hint="eastAsia"/>
          <w:sz w:val="21"/>
          <w:szCs w:val="21"/>
        </w:rPr>
        <w:t>流式架构；语音对话系统；流水线并行；增量预填充；端到端延迟</w:t>
      </w:r>
    </w:p>
    <w:p w14:paraId="7E87F9EA" w14:textId="77777777" w:rsidR="00EE33ED" w:rsidRDefault="00000000">
      <w:pPr>
        <w:pStyle w:val="afffff2"/>
        <w:rPr>
          <w:sz w:val="21"/>
          <w:szCs w:val="21"/>
          <w:bdr w:val="single" w:sz="4" w:space="0" w:color="FF0000"/>
        </w:rPr>
      </w:pPr>
      <w:r>
        <w:rPr>
          <w:rFonts w:hint="eastAsia"/>
          <w:sz w:val="21"/>
          <w:szCs w:val="21"/>
        </w:rPr>
        <w:t>文献标志码</w:t>
      </w:r>
      <w:r>
        <w:rPr>
          <w:rFonts w:hint="eastAsia"/>
          <w:sz w:val="21"/>
          <w:szCs w:val="21"/>
        </w:rPr>
        <w:t xml:space="preserve">: A    </w:t>
      </w:r>
      <w:r>
        <w:rPr>
          <w:rFonts w:hint="eastAsia"/>
          <w:sz w:val="21"/>
          <w:szCs w:val="21"/>
        </w:rPr>
        <w:t>中图分类号</w:t>
      </w:r>
      <w:r>
        <w:rPr>
          <w:rFonts w:hint="eastAsia"/>
          <w:sz w:val="21"/>
          <w:szCs w:val="21"/>
        </w:rPr>
        <w:t>:TP18</w:t>
      </w:r>
    </w:p>
    <w:p w14:paraId="418B7C9F" w14:textId="77777777" w:rsidR="00EE33ED" w:rsidRDefault="00000000">
      <w:pPr>
        <w:pStyle w:val="Name"/>
        <w:rPr>
          <w:b/>
          <w:sz w:val="30"/>
          <w:szCs w:val="30"/>
        </w:rPr>
      </w:pPr>
      <w:r>
        <w:rPr>
          <w:b/>
          <w:sz w:val="30"/>
          <w:szCs w:val="30"/>
        </w:rPr>
        <w:t>Latency Optimization of Cascaded Voice Dialogue Systems with a Pipeline-Parallel</w:t>
      </w:r>
      <w:r>
        <w:rPr>
          <w:rFonts w:hint="eastAsia"/>
          <w:b/>
          <w:sz w:val="30"/>
          <w:szCs w:val="30"/>
        </w:rPr>
        <w:t xml:space="preserve"> </w:t>
      </w:r>
      <w:r>
        <w:rPr>
          <w:b/>
          <w:sz w:val="30"/>
          <w:szCs w:val="30"/>
        </w:rPr>
        <w:t>Streaming Architecture</w:t>
      </w:r>
    </w:p>
    <w:p w14:paraId="44708DC7" w14:textId="77777777" w:rsidR="00EE33ED" w:rsidRDefault="00000000">
      <w:pPr>
        <w:pStyle w:val="afff"/>
        <w:spacing w:line="270" w:lineRule="atLeast"/>
        <w:ind w:firstLine="0"/>
        <w:rPr>
          <w:rFonts w:hint="default"/>
          <w:sz w:val="21"/>
          <w:szCs w:val="21"/>
        </w:rPr>
      </w:pPr>
      <w:r>
        <w:rPr>
          <w:rFonts w:hint="default"/>
          <w:b/>
          <w:sz w:val="21"/>
          <w:szCs w:val="21"/>
        </w:rPr>
        <w:t>Abstract</w:t>
      </w:r>
      <w:r>
        <w:rPr>
          <w:rFonts w:hint="default"/>
          <w:sz w:val="21"/>
          <w:szCs w:val="21"/>
        </w:rPr>
        <w:t>：</w:t>
      </w:r>
      <w:r>
        <w:rPr>
          <w:rFonts w:hint="default"/>
          <w:sz w:val="21"/>
          <w:szCs w:val="21"/>
        </w:rPr>
        <w:t>A pipeline-parallel streaming architecture is proposed to mitigate post-utterance waiting time in cascaded voice dialogue systems for long-form speech. The architecture overlaps speech recognition and language-model prefilling/inference. Voice activity detection enables online segmentation, and an adaptive sliding window with dynamic buffering leverages Whisper timestamp alignment to commit stable transcripts under a prefix–suffix context and a local-consistency constraint. Incremental prefilling with a key–value cache updates only newly arrived text, reducing the time to first token and preventing it from increasing linearly with input length. Experiments on 1,132 progressively-lengthening utterances synthesized from MultiWOZ and CrossWOZ show that mean time to first token remains around 1.1 s in long-utterance groups, achieving 34.6%–83.9% reductions over a non-streaming baseline and a 5.67 s average reduction in the longest group, while keeping transcription error rates within an acceptable range. Results indicate that streaming pipeline parallelism and state incrementalization effectively reduce long-utterance interaction latency in modular cascaded systems.</w:t>
      </w:r>
    </w:p>
    <w:p w14:paraId="5B8EB923" w14:textId="77777777" w:rsidR="00EE33ED" w:rsidRDefault="00000000">
      <w:pPr>
        <w:pStyle w:val="afff"/>
        <w:spacing w:line="270" w:lineRule="atLeast"/>
        <w:ind w:firstLine="0"/>
        <w:rPr>
          <w:rFonts w:hint="default"/>
          <w:b/>
          <w:bCs/>
          <w:sz w:val="21"/>
          <w:szCs w:val="21"/>
        </w:rPr>
      </w:pPr>
      <w:r>
        <w:rPr>
          <w:rFonts w:hint="default"/>
          <w:b/>
          <w:sz w:val="21"/>
          <w:szCs w:val="21"/>
        </w:rPr>
        <w:t>Key words</w:t>
      </w:r>
      <w:r>
        <w:rPr>
          <w:rFonts w:hint="default"/>
          <w:sz w:val="21"/>
          <w:szCs w:val="21"/>
        </w:rPr>
        <w:t>：</w:t>
      </w:r>
      <w:r>
        <w:rPr>
          <w:rFonts w:hint="default"/>
          <w:sz w:val="21"/>
          <w:szCs w:val="21"/>
        </w:rPr>
        <w:t>streaming architecture; voice dialogue system; pipeline parallelism; incremental prefilling; end-to-end latency</w:t>
      </w:r>
      <w:r>
        <w:rPr>
          <w:b/>
          <w:bCs/>
          <w:sz w:val="21"/>
          <w:szCs w:val="21"/>
        </w:rPr>
        <w:t xml:space="preserve"> </w:t>
      </w:r>
    </w:p>
    <w:p w14:paraId="4688A8AE" w14:textId="77777777" w:rsidR="00EE33ED" w:rsidRDefault="00EE33ED">
      <w:pPr>
        <w:pStyle w:val="afff"/>
        <w:spacing w:line="270" w:lineRule="atLeast"/>
        <w:ind w:firstLine="0"/>
        <w:rPr>
          <w:rFonts w:hint="default"/>
          <w:b/>
          <w:bCs/>
          <w:sz w:val="21"/>
          <w:szCs w:val="21"/>
        </w:rPr>
      </w:pPr>
    </w:p>
    <w:p w14:paraId="132BE3C4" w14:textId="77777777" w:rsidR="00EE33ED" w:rsidRDefault="00EE33ED">
      <w:pPr>
        <w:pStyle w:val="afff"/>
        <w:spacing w:line="270" w:lineRule="atLeast"/>
        <w:ind w:firstLine="0"/>
        <w:rPr>
          <w:rFonts w:hint="default"/>
          <w:b/>
          <w:bCs/>
          <w:sz w:val="21"/>
          <w:szCs w:val="21"/>
        </w:rPr>
      </w:pPr>
    </w:p>
    <w:p w14:paraId="22ADF15C" w14:textId="77777777" w:rsidR="00EE33ED" w:rsidRDefault="00EE33ED">
      <w:pPr>
        <w:pStyle w:val="afff"/>
        <w:spacing w:line="270" w:lineRule="atLeast"/>
        <w:ind w:firstLine="0"/>
        <w:rPr>
          <w:rFonts w:hint="default"/>
          <w:b/>
          <w:bCs/>
          <w:sz w:val="21"/>
          <w:szCs w:val="21"/>
        </w:rPr>
      </w:pPr>
    </w:p>
    <w:p w14:paraId="79134643" w14:textId="77777777" w:rsidR="00EE33ED" w:rsidRDefault="00EE33ED">
      <w:pPr>
        <w:pStyle w:val="afff"/>
        <w:spacing w:line="270" w:lineRule="atLeast"/>
        <w:ind w:firstLine="0"/>
        <w:rPr>
          <w:rFonts w:hint="default"/>
          <w:b/>
          <w:bCs/>
          <w:sz w:val="21"/>
          <w:szCs w:val="21"/>
        </w:rPr>
      </w:pPr>
    </w:p>
    <w:p w14:paraId="7C8576DA" w14:textId="77777777" w:rsidR="00EE33ED" w:rsidRDefault="00EE33ED">
      <w:pPr>
        <w:pStyle w:val="afff"/>
        <w:spacing w:line="270" w:lineRule="atLeast"/>
        <w:ind w:firstLine="0"/>
        <w:rPr>
          <w:rFonts w:hint="default"/>
          <w:b/>
          <w:bCs/>
          <w:sz w:val="21"/>
          <w:szCs w:val="21"/>
        </w:rPr>
      </w:pPr>
    </w:p>
    <w:p w14:paraId="444A4057" w14:textId="77777777" w:rsidR="00EE33ED" w:rsidRDefault="00EE33ED">
      <w:pPr>
        <w:pStyle w:val="7"/>
        <w:adjustRightInd w:val="0"/>
        <w:spacing w:line="240" w:lineRule="auto"/>
        <w:rPr>
          <w:b/>
          <w:sz w:val="21"/>
          <w:szCs w:val="21"/>
        </w:rPr>
        <w:sectPr w:rsidR="00EE33ED">
          <w:headerReference w:type="even" r:id="rId12"/>
          <w:headerReference w:type="default" r:id="rId13"/>
          <w:headerReference w:type="first" r:id="rId14"/>
          <w:type w:val="continuous"/>
          <w:pgSz w:w="11419" w:h="15621"/>
          <w:pgMar w:top="1814" w:right="794" w:bottom="454" w:left="794" w:header="680" w:footer="454" w:gutter="0"/>
          <w:cols w:space="425"/>
          <w:docGrid w:type="lines" w:linePitch="290"/>
        </w:sectPr>
      </w:pPr>
    </w:p>
    <w:p w14:paraId="6F9332BA" w14:textId="77777777" w:rsidR="00EE33ED" w:rsidRDefault="00000000">
      <w:pPr>
        <w:ind w:firstLine="410"/>
        <w:rPr>
          <w:sz w:val="20"/>
          <w:szCs w:val="20"/>
        </w:rPr>
      </w:pPr>
      <w:r>
        <w:rPr>
          <w:rFonts w:hint="eastAsia"/>
          <w:sz w:val="20"/>
          <w:szCs w:val="20"/>
        </w:rPr>
        <w:lastRenderedPageBreak/>
        <w:t>随着人工智能技术的发展，人机交互正由指令式向自然语音对话演进。尽管</w:t>
      </w:r>
      <w:r>
        <w:rPr>
          <w:sz w:val="20"/>
          <w:szCs w:val="20"/>
        </w:rPr>
        <w:t xml:space="preserve"> GPT-4o</w:t>
      </w:r>
      <w:r>
        <w:rPr>
          <w:rFonts w:hint="eastAsia"/>
          <w:sz w:val="20"/>
          <w:szCs w:val="20"/>
        </w:rPr>
        <w:t>、</w:t>
      </w:r>
      <w:r>
        <w:rPr>
          <w:sz w:val="20"/>
          <w:szCs w:val="20"/>
        </w:rPr>
        <w:t xml:space="preserve">Gemini 1.5 </w:t>
      </w:r>
      <w:r>
        <w:rPr>
          <w:rFonts w:hint="eastAsia"/>
          <w:sz w:val="20"/>
          <w:szCs w:val="20"/>
        </w:rPr>
        <w:t>等多模态大模型推动了语音交互能力提升，但受部署成本和工程成熟度限制，当前实际系统仍多采用由自动语音识别（</w:t>
      </w:r>
      <w:r>
        <w:rPr>
          <w:rFonts w:hint="eastAsia"/>
          <w:sz w:val="20"/>
          <w:szCs w:val="20"/>
        </w:rPr>
        <w:t>Automatic Speech Recognition, ASR</w:t>
      </w:r>
      <w:r>
        <w:rPr>
          <w:rFonts w:hint="eastAsia"/>
          <w:sz w:val="20"/>
          <w:szCs w:val="20"/>
        </w:rPr>
        <w:t>）、大语言模型（</w:t>
      </w:r>
      <w:r>
        <w:rPr>
          <w:rFonts w:hint="eastAsia"/>
          <w:sz w:val="20"/>
          <w:szCs w:val="20"/>
        </w:rPr>
        <w:t>Large Language Model, LLM</w:t>
      </w:r>
      <w:r>
        <w:rPr>
          <w:rFonts w:hint="eastAsia"/>
          <w:sz w:val="20"/>
          <w:szCs w:val="20"/>
        </w:rPr>
        <w:t>）和语音合成（</w:t>
      </w:r>
      <w:r>
        <w:rPr>
          <w:rFonts w:hint="eastAsia"/>
          <w:sz w:val="20"/>
          <w:szCs w:val="20"/>
        </w:rPr>
        <w:t>Text-to-Speech, TTS</w:t>
      </w:r>
      <w:r>
        <w:rPr>
          <w:rFonts w:hint="eastAsia"/>
          <w:sz w:val="20"/>
          <w:szCs w:val="20"/>
        </w:rPr>
        <w:t>）组成的级联式架构。在长语音场景中，该架构通常需等待语音端点检测完成后再启动后续理解与生成，容易产生端点后等待延迟，影响交互实时性与流畅性。</w:t>
      </w:r>
    </w:p>
    <w:p w14:paraId="7D0E03B3" w14:textId="77777777" w:rsidR="00EE33ED" w:rsidRDefault="00000000">
      <w:pPr>
        <w:ind w:firstLine="410"/>
        <w:rPr>
          <w:sz w:val="20"/>
          <w:szCs w:val="20"/>
        </w:rPr>
      </w:pPr>
      <w:r>
        <w:rPr>
          <w:rFonts w:hint="eastAsia"/>
          <w:sz w:val="20"/>
          <w:szCs w:val="20"/>
        </w:rPr>
        <w:t>相比之下，新一代语音对话系统基于大语言模型有更强的理解能力，能处理复杂推理任务，还能支持带有情感色彩的多轮自然语言交互，可这种智能化水平的提高，也带来了巨大的计算开销和延迟挑战。公开的系统报告指出，</w:t>
      </w:r>
      <w:r>
        <w:rPr>
          <w:rFonts w:hint="eastAsia"/>
          <w:sz w:val="20"/>
          <w:szCs w:val="20"/>
        </w:rPr>
        <w:t>GPT-4o</w:t>
      </w:r>
      <w:r>
        <w:rPr>
          <w:rFonts w:hint="eastAsia"/>
          <w:sz w:val="20"/>
          <w:szCs w:val="20"/>
        </w:rPr>
        <w:t>端到端语音响应延迟可低至</w:t>
      </w:r>
      <w:r>
        <w:rPr>
          <w:rFonts w:hint="eastAsia"/>
          <w:sz w:val="20"/>
          <w:szCs w:val="20"/>
        </w:rPr>
        <w:t>232</w:t>
      </w:r>
      <w:r>
        <w:rPr>
          <w:rFonts w:hint="eastAsia"/>
          <w:sz w:val="20"/>
          <w:szCs w:val="20"/>
        </w:rPr>
        <w:t>毫秒，平均</w:t>
      </w:r>
      <w:r>
        <w:rPr>
          <w:rFonts w:hint="eastAsia"/>
          <w:sz w:val="20"/>
          <w:szCs w:val="20"/>
        </w:rPr>
        <w:t>320</w:t>
      </w:r>
      <w:r>
        <w:rPr>
          <w:rFonts w:hint="eastAsia"/>
          <w:sz w:val="20"/>
          <w:szCs w:val="20"/>
        </w:rPr>
        <w:t>毫秒</w:t>
      </w:r>
      <w:r>
        <w:rPr>
          <w:rFonts w:hint="eastAsia"/>
          <w:sz w:val="20"/>
          <w:szCs w:val="20"/>
          <w:vertAlign w:val="superscript"/>
        </w:rPr>
        <w:t>[1]</w:t>
      </w:r>
      <w:r>
        <w:rPr>
          <w:rFonts w:hint="eastAsia"/>
          <w:sz w:val="20"/>
          <w:szCs w:val="20"/>
        </w:rPr>
        <w:t>，这已经接近人类自然对话反应速度。这意味着，低延迟与准确率并列，是下一代语音交互体验的关键竞争指标。</w:t>
      </w:r>
    </w:p>
    <w:p w14:paraId="1DB0ED3B" w14:textId="77777777" w:rsidR="00EE33ED" w:rsidRDefault="00000000">
      <w:pPr>
        <w:ind w:firstLine="410"/>
        <w:rPr>
          <w:sz w:val="20"/>
          <w:szCs w:val="20"/>
        </w:rPr>
      </w:pPr>
      <w:r>
        <w:rPr>
          <w:rFonts w:hint="eastAsia"/>
          <w:sz w:val="20"/>
          <w:szCs w:val="20"/>
        </w:rPr>
        <w:t>尽管端到端多模态模型在论文和实验中表现出色，可其训练成本高，数据隐私管控难，垂直场景需深度定制。而级联式系统是把语音活动检测（</w:t>
      </w:r>
      <w:r>
        <w:rPr>
          <w:rFonts w:hint="eastAsia"/>
          <w:sz w:val="20"/>
          <w:szCs w:val="20"/>
        </w:rPr>
        <w:t>Voice Activity Detection, VAD</w:t>
      </w:r>
      <w:r>
        <w:rPr>
          <w:rFonts w:hint="eastAsia"/>
          <w:sz w:val="20"/>
          <w:szCs w:val="20"/>
        </w:rPr>
        <w:t>）</w:t>
      </w:r>
      <w:r>
        <w:rPr>
          <w:rFonts w:hint="eastAsia"/>
          <w:sz w:val="20"/>
          <w:szCs w:val="20"/>
          <w:vertAlign w:val="superscript"/>
        </w:rPr>
        <w:t>[2]</w:t>
      </w:r>
      <w:r>
        <w:rPr>
          <w:rFonts w:hint="eastAsia"/>
          <w:sz w:val="20"/>
          <w:szCs w:val="20"/>
        </w:rPr>
        <w:t>、自动语音识别、大语言模型和语音合成拆分为独立可替换的模块并按顺序串联，因此可以复用现有的高质量</w:t>
      </w:r>
      <w:r>
        <w:rPr>
          <w:rFonts w:hint="eastAsia"/>
          <w:sz w:val="20"/>
          <w:szCs w:val="20"/>
        </w:rPr>
        <w:t>ASR</w:t>
      </w:r>
      <w:r>
        <w:rPr>
          <w:rFonts w:hint="eastAsia"/>
          <w:sz w:val="20"/>
          <w:szCs w:val="20"/>
        </w:rPr>
        <w:t>、文本</w:t>
      </w:r>
      <w:r>
        <w:rPr>
          <w:rFonts w:hint="eastAsia"/>
          <w:sz w:val="20"/>
          <w:szCs w:val="20"/>
        </w:rPr>
        <w:t>LLM</w:t>
      </w:r>
      <w:r>
        <w:rPr>
          <w:rFonts w:hint="eastAsia"/>
          <w:sz w:val="20"/>
          <w:szCs w:val="20"/>
        </w:rPr>
        <w:t>与</w:t>
      </w:r>
      <w:r>
        <w:rPr>
          <w:rFonts w:hint="eastAsia"/>
          <w:sz w:val="20"/>
          <w:szCs w:val="20"/>
        </w:rPr>
        <w:t>TTS</w:t>
      </w:r>
      <w:r>
        <w:rPr>
          <w:rFonts w:hint="eastAsia"/>
          <w:sz w:val="20"/>
          <w:szCs w:val="20"/>
        </w:rPr>
        <w:t>能力。在需要快速迭代</w:t>
      </w:r>
      <w:r>
        <w:rPr>
          <w:rFonts w:hint="eastAsia"/>
          <w:sz w:val="20"/>
          <w:szCs w:val="20"/>
        </w:rPr>
        <w:t>LLM</w:t>
      </w:r>
      <w:r>
        <w:rPr>
          <w:rFonts w:hint="eastAsia"/>
          <w:sz w:val="20"/>
          <w:szCs w:val="20"/>
        </w:rPr>
        <w:t>、控制部署成本、降低升级风险的场景中，级联架构仍然具备重要的工程价值。在这种串行架构中，系统的总延迟</w:t>
      </w:r>
      <w:r>
        <w:rPr>
          <w:rFonts w:hint="eastAsia"/>
          <w:sz w:val="20"/>
          <w:szCs w:val="20"/>
        </w:rPr>
        <w:t>(</w:t>
      </w:r>
      <w:r>
        <w:rPr>
          <w:rFonts w:hint="eastAsia"/>
          <w:position w:val="-12"/>
          <w:sz w:val="20"/>
          <w:szCs w:val="20"/>
        </w:rPr>
        <w:object w:dxaOrig="340" w:dyaOrig="360" w14:anchorId="6FD589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7pt;height:18pt" o:ole="">
            <v:imagedata r:id="rId15" o:title=""/>
          </v:shape>
          <o:OLEObject Type="Embed" ProgID="Equation.DSMT4" ShapeID="_x0000_i1025" DrawAspect="Content" ObjectID="_1845127175" r:id="rId16"/>
        </w:object>
      </w:r>
      <w:r>
        <w:rPr>
          <w:rFonts w:hint="eastAsia"/>
          <w:sz w:val="20"/>
          <w:szCs w:val="20"/>
        </w:rPr>
        <w:t>)</w:t>
      </w:r>
      <w:r>
        <w:rPr>
          <w:rFonts w:hint="eastAsia"/>
          <w:sz w:val="20"/>
          <w:szCs w:val="20"/>
        </w:rPr>
        <w:t>不仅取决于各个模块的处理时间，还显著受限于模块间的数据流转方式。为方便分析，这种串行级联系统的总延迟可表示为各组件延迟的简单线性叠加：</w:t>
      </w:r>
    </w:p>
    <w:p w14:paraId="2789A602" w14:textId="77777777" w:rsidR="00EE33ED" w:rsidRDefault="00000000">
      <w:pPr>
        <w:pStyle w:val="ae"/>
        <w:tabs>
          <w:tab w:val="left" w:pos="0"/>
          <w:tab w:val="center" w:pos="4200"/>
        </w:tabs>
        <w:ind w:firstLine="0"/>
      </w:pPr>
      <w:r>
        <w:rPr>
          <w:rFonts w:hint="eastAsia"/>
          <w:b/>
          <w:position w:val="-12"/>
          <w:sz w:val="20"/>
          <w:szCs w:val="20"/>
        </w:rPr>
        <w:object w:dxaOrig="4249" w:dyaOrig="351" w14:anchorId="4886412F">
          <v:shape id="_x0000_i1026" type="#_x0000_t75" alt="" style="width:212.5pt;height:17.5pt" o:ole="">
            <v:imagedata r:id="rId17" o:title=""/>
          </v:shape>
          <o:OLEObject Type="Embed" ProgID="Equation.DSMT4" ShapeID="_x0000_i1026" DrawAspect="Content" ObjectID="_1845127176" r:id="rId18"/>
        </w:object>
      </w:r>
      <w:r>
        <w:rPr>
          <w:bCs/>
          <w:i w:val="0"/>
          <w:iCs w:val="0"/>
          <w:position w:val="-14"/>
          <w:sz w:val="20"/>
          <w:szCs w:val="20"/>
        </w:rPr>
        <w:t xml:space="preserve"> </w:t>
      </w:r>
      <w:r>
        <w:rPr>
          <w:bCs/>
          <w:i w:val="0"/>
          <w:iCs w:val="0"/>
          <w:sz w:val="20"/>
          <w:szCs w:val="20"/>
        </w:rPr>
        <w:t xml:space="preserve"> </w:t>
      </w:r>
      <w:commentRangeStart w:id="1"/>
      <w:r>
        <w:rPr>
          <w:bCs/>
          <w:i w:val="0"/>
          <w:iCs w:val="0"/>
          <w:sz w:val="20"/>
          <w:szCs w:val="20"/>
        </w:rPr>
        <w:t>(</w:t>
      </w:r>
      <w:r>
        <w:rPr>
          <w:bCs/>
          <w:i w:val="0"/>
          <w:iCs w:val="0"/>
          <w:sz w:val="20"/>
          <w:szCs w:val="20"/>
        </w:rPr>
        <w:fldChar w:fldCharType="begin"/>
      </w:r>
      <w:r>
        <w:rPr>
          <w:bCs/>
          <w:i w:val="0"/>
          <w:iCs w:val="0"/>
          <w:sz w:val="20"/>
          <w:szCs w:val="20"/>
        </w:rPr>
        <w:instrText xml:space="preserve"> SEQ </w:instrText>
      </w:r>
      <w:r>
        <w:rPr>
          <w:bCs/>
          <w:i w:val="0"/>
          <w:iCs w:val="0"/>
          <w:sz w:val="20"/>
          <w:szCs w:val="20"/>
        </w:rPr>
        <w:instrText>公式</w:instrText>
      </w:r>
      <w:r>
        <w:rPr>
          <w:bCs/>
          <w:i w:val="0"/>
          <w:iCs w:val="0"/>
          <w:sz w:val="20"/>
          <w:szCs w:val="20"/>
        </w:rPr>
        <w:instrText xml:space="preserve"> \* ARABIC </w:instrText>
      </w:r>
      <w:r>
        <w:rPr>
          <w:bCs/>
          <w:i w:val="0"/>
          <w:iCs w:val="0"/>
          <w:sz w:val="20"/>
          <w:szCs w:val="20"/>
        </w:rPr>
        <w:fldChar w:fldCharType="separate"/>
      </w:r>
      <w:r>
        <w:rPr>
          <w:bCs/>
          <w:i w:val="0"/>
          <w:iCs w:val="0"/>
          <w:sz w:val="20"/>
          <w:szCs w:val="20"/>
        </w:rPr>
        <w:t>1</w:t>
      </w:r>
      <w:r>
        <w:rPr>
          <w:bCs/>
          <w:i w:val="0"/>
          <w:iCs w:val="0"/>
          <w:sz w:val="20"/>
          <w:szCs w:val="20"/>
        </w:rPr>
        <w:fldChar w:fldCharType="end"/>
      </w:r>
      <w:commentRangeEnd w:id="1"/>
      <w:r>
        <w:rPr>
          <w:rStyle w:val="affff8"/>
          <w:bCs/>
          <w:i w:val="0"/>
          <w:iCs w:val="0"/>
          <w:sz w:val="20"/>
          <w:szCs w:val="20"/>
        </w:rPr>
        <w:commentReference w:id="1"/>
      </w:r>
      <w:r>
        <w:rPr>
          <w:bCs/>
          <w:i w:val="0"/>
          <w:iCs w:val="0"/>
          <w:sz w:val="20"/>
          <w:szCs w:val="20"/>
        </w:rPr>
        <w:t>)</w:t>
      </w:r>
    </w:p>
    <w:p w14:paraId="051C897D" w14:textId="77777777" w:rsidR="00EE33ED" w:rsidRDefault="00000000">
      <w:pPr>
        <w:ind w:firstLine="410"/>
        <w:rPr>
          <w:sz w:val="20"/>
          <w:szCs w:val="20"/>
        </w:rPr>
      </w:pPr>
      <w:r>
        <w:rPr>
          <w:rFonts w:hint="eastAsia"/>
          <w:sz w:val="20"/>
          <w:szCs w:val="20"/>
        </w:rPr>
        <w:t>其中，</w:t>
      </w:r>
      <w:r>
        <w:rPr>
          <w:rFonts w:hint="eastAsia"/>
          <w:position w:val="-12"/>
          <w:sz w:val="20"/>
          <w:szCs w:val="20"/>
        </w:rPr>
        <w:object w:dxaOrig="499" w:dyaOrig="360" w14:anchorId="00497A45">
          <v:shape id="_x0000_i1027" type="#_x0000_t75" alt="" style="width:25pt;height:18pt" o:ole="">
            <v:imagedata r:id="rId19" o:title=""/>
          </v:shape>
          <o:OLEObject Type="Embed" ProgID="Equation.DSMT4" ShapeID="_x0000_i1027" DrawAspect="Content" ObjectID="_1845127177" r:id="rId20"/>
        </w:object>
      </w:r>
      <w:r>
        <w:rPr>
          <w:rFonts w:hint="eastAsia"/>
          <w:sz w:val="20"/>
          <w:szCs w:val="20"/>
        </w:rPr>
        <w:t>表示语音活动检测及端点判定延迟，</w:t>
      </w:r>
      <w:r>
        <w:rPr>
          <w:rFonts w:hint="eastAsia"/>
          <w:position w:val="-12"/>
          <w:sz w:val="20"/>
          <w:szCs w:val="20"/>
        </w:rPr>
        <w:object w:dxaOrig="480" w:dyaOrig="360" w14:anchorId="0922A7B9">
          <v:shape id="_x0000_i1028" type="#_x0000_t75" alt="" style="width:24pt;height:18pt" o:ole="">
            <v:imagedata r:id="rId21" o:title=""/>
          </v:shape>
          <o:OLEObject Type="Embed" ProgID="Equation.DSMT4" ShapeID="_x0000_i1028" DrawAspect="Content" ObjectID="_1845127178" r:id="rId22"/>
        </w:object>
      </w:r>
      <w:r>
        <w:rPr>
          <w:rFonts w:hint="eastAsia"/>
          <w:sz w:val="20"/>
          <w:szCs w:val="20"/>
        </w:rPr>
        <w:t>表示语音识别延迟，</w:t>
      </w:r>
      <w:r>
        <w:rPr>
          <w:rFonts w:hint="eastAsia"/>
          <w:position w:val="-12"/>
          <w:sz w:val="20"/>
          <w:szCs w:val="20"/>
        </w:rPr>
        <w:object w:dxaOrig="570" w:dyaOrig="360" w14:anchorId="64E5D9CE">
          <v:shape id="_x0000_i1029" type="#_x0000_t75" alt="" style="width:28.5pt;height:18pt" o:ole="">
            <v:imagedata r:id="rId23" o:title=""/>
          </v:shape>
          <o:OLEObject Type="Embed" ProgID="Equation.DSMT4" ShapeID="_x0000_i1029" DrawAspect="Content" ObjectID="_1845127179" r:id="rId24"/>
        </w:object>
      </w:r>
      <w:r>
        <w:rPr>
          <w:rFonts w:hint="eastAsia"/>
          <w:sz w:val="20"/>
          <w:szCs w:val="20"/>
        </w:rPr>
        <w:t>表示</w:t>
      </w:r>
      <w:r>
        <w:rPr>
          <w:rFonts w:hint="eastAsia"/>
          <w:sz w:val="20"/>
          <w:szCs w:val="20"/>
        </w:rPr>
        <w:t xml:space="preserve"> LLM </w:t>
      </w:r>
      <w:r>
        <w:rPr>
          <w:rFonts w:hint="eastAsia"/>
          <w:sz w:val="20"/>
          <w:szCs w:val="20"/>
        </w:rPr>
        <w:t>对输入上下文进行预填充计算的延迟，</w:t>
      </w:r>
      <w:r>
        <w:rPr>
          <w:rFonts w:hint="eastAsia"/>
          <w:position w:val="-12"/>
          <w:sz w:val="20"/>
          <w:szCs w:val="20"/>
        </w:rPr>
        <w:object w:dxaOrig="640" w:dyaOrig="360" w14:anchorId="3032E92D">
          <v:shape id="_x0000_i1030" type="#_x0000_t75" alt="" style="width:32pt;height:18pt" o:ole="">
            <v:imagedata r:id="rId25" o:title=""/>
          </v:shape>
          <o:OLEObject Type="Embed" ProgID="Equation.DSMT4" ShapeID="_x0000_i1030" DrawAspect="Content" ObjectID="_1845127180" r:id="rId26"/>
        </w:object>
      </w:r>
      <w:r>
        <w:rPr>
          <w:rFonts w:hint="eastAsia"/>
          <w:sz w:val="20"/>
          <w:szCs w:val="20"/>
        </w:rPr>
        <w:t>表示</w:t>
      </w:r>
      <w:r>
        <w:rPr>
          <w:rFonts w:hint="eastAsia"/>
          <w:sz w:val="20"/>
          <w:szCs w:val="20"/>
        </w:rPr>
        <w:t xml:space="preserve"> LLM </w:t>
      </w:r>
      <w:r>
        <w:rPr>
          <w:rFonts w:hint="eastAsia"/>
          <w:sz w:val="20"/>
          <w:szCs w:val="20"/>
        </w:rPr>
        <w:t>自回归生成阶段的解码延迟，</w:t>
      </w:r>
      <w:r>
        <w:rPr>
          <w:rFonts w:hint="eastAsia"/>
          <w:position w:val="-12"/>
          <w:sz w:val="20"/>
          <w:szCs w:val="20"/>
        </w:rPr>
        <w:object w:dxaOrig="460" w:dyaOrig="360" w14:anchorId="40B9A103">
          <v:shape id="_x0000_i1031" type="#_x0000_t75" alt="" style="width:23pt;height:18pt" o:ole="">
            <v:imagedata r:id="rId27" o:title=""/>
          </v:shape>
          <o:OLEObject Type="Embed" ProgID="Equation.DSMT4" ShapeID="_x0000_i1031" DrawAspect="Content" ObjectID="_1845127181" r:id="rId28"/>
        </w:object>
      </w:r>
      <w:r>
        <w:rPr>
          <w:rFonts w:hint="eastAsia"/>
          <w:sz w:val="20"/>
          <w:szCs w:val="20"/>
        </w:rPr>
        <w:t>表示语音合成延迟，</w:t>
      </w:r>
      <w:r>
        <w:rPr>
          <w:rFonts w:hint="eastAsia"/>
          <w:position w:val="-12"/>
          <w:sz w:val="20"/>
          <w:szCs w:val="20"/>
        </w:rPr>
        <w:object w:dxaOrig="420" w:dyaOrig="360" w14:anchorId="7F96052E">
          <v:shape id="_x0000_i1032" type="#_x0000_t75" alt="" style="width:21pt;height:18pt" o:ole="">
            <v:imagedata r:id="rId29" o:title=""/>
          </v:shape>
          <o:OLEObject Type="Embed" ProgID="Equation.DSMT4" ShapeID="_x0000_i1032" DrawAspect="Content" ObjectID="_1845127182" r:id="rId30"/>
        </w:object>
      </w:r>
      <w:r>
        <w:rPr>
          <w:rFonts w:hint="eastAsia"/>
          <w:sz w:val="20"/>
          <w:szCs w:val="20"/>
        </w:rPr>
        <w:t>表示网络传输、请求调度及数据序列化等通信开销。需要说明的是，本文的首字延迟（</w:t>
      </w:r>
      <w:r>
        <w:rPr>
          <w:rFonts w:hint="eastAsia"/>
          <w:sz w:val="20"/>
          <w:szCs w:val="20"/>
        </w:rPr>
        <w:t>Time to First Token, TTFT</w:t>
      </w:r>
      <w:r>
        <w:rPr>
          <w:rFonts w:hint="eastAsia"/>
          <w:sz w:val="20"/>
          <w:szCs w:val="20"/>
        </w:rPr>
        <w:t>）主要用于衡量系统从用户语音输入结束到</w:t>
      </w:r>
      <w:r>
        <w:rPr>
          <w:rFonts w:hint="eastAsia"/>
          <w:sz w:val="20"/>
          <w:szCs w:val="20"/>
        </w:rPr>
        <w:t xml:space="preserve"> LLM </w:t>
      </w:r>
      <w:r>
        <w:rPr>
          <w:rFonts w:hint="eastAsia"/>
          <w:sz w:val="20"/>
          <w:szCs w:val="20"/>
        </w:rPr>
        <w:t>生成首</w:t>
      </w:r>
      <w:r>
        <w:rPr>
          <w:rFonts w:hint="eastAsia"/>
          <w:sz w:val="20"/>
          <w:szCs w:val="20"/>
        </w:rPr>
        <w:t xml:space="preserve">token </w:t>
      </w:r>
      <w:r>
        <w:rPr>
          <w:rFonts w:hint="eastAsia"/>
          <w:sz w:val="20"/>
          <w:szCs w:val="20"/>
        </w:rPr>
        <w:t>的响应时间，因此统计口径包含</w:t>
      </w:r>
      <w:r>
        <w:rPr>
          <w:rFonts w:hint="eastAsia"/>
          <w:position w:val="-12"/>
          <w:sz w:val="20"/>
          <w:szCs w:val="20"/>
        </w:rPr>
        <w:object w:dxaOrig="499" w:dyaOrig="360" w14:anchorId="18729985">
          <v:shape id="_x0000_i1033" type="#_x0000_t75" alt="" style="width:25pt;height:18pt" o:ole="">
            <v:imagedata r:id="rId31" o:title=""/>
          </v:shape>
          <o:OLEObject Type="Embed" ProgID="Equation.DSMT4" ShapeID="_x0000_i1033" DrawAspect="Content" ObjectID="_1845127183" r:id="rId32"/>
        </w:object>
      </w:r>
      <w:r>
        <w:rPr>
          <w:rFonts w:hint="eastAsia"/>
          <w:sz w:val="20"/>
          <w:szCs w:val="20"/>
        </w:rPr>
        <w:t>、</w:t>
      </w:r>
      <w:r>
        <w:rPr>
          <w:rFonts w:hint="eastAsia"/>
          <w:position w:val="-12"/>
          <w:sz w:val="20"/>
          <w:szCs w:val="20"/>
        </w:rPr>
        <w:object w:dxaOrig="480" w:dyaOrig="360" w14:anchorId="0A2AC49D">
          <v:shape id="_x0000_i1034" type="#_x0000_t75" alt="" style="width:24pt;height:18pt" o:ole="">
            <v:imagedata r:id="rId33" o:title=""/>
          </v:shape>
          <o:OLEObject Type="Embed" ProgID="Equation.DSMT4" ShapeID="_x0000_i1034" DrawAspect="Content" ObjectID="_1845127184" r:id="rId34"/>
        </w:object>
      </w:r>
      <w:r>
        <w:rPr>
          <w:rFonts w:hint="eastAsia"/>
          <w:sz w:val="20"/>
          <w:szCs w:val="20"/>
        </w:rPr>
        <w:t>、</w:t>
      </w:r>
      <w:r>
        <w:rPr>
          <w:rFonts w:hint="eastAsia"/>
          <w:position w:val="-12"/>
          <w:sz w:val="20"/>
          <w:szCs w:val="20"/>
        </w:rPr>
        <w:object w:dxaOrig="570" w:dyaOrig="360" w14:anchorId="232D1595">
          <v:shape id="_x0000_i1035" type="#_x0000_t75" alt="" style="width:28.5pt;height:18pt" o:ole="">
            <v:imagedata r:id="rId35" o:title=""/>
          </v:shape>
          <o:OLEObject Type="Embed" ProgID="Equation.DSMT4" ShapeID="_x0000_i1035" DrawAspect="Content" ObjectID="_1845127185" r:id="rId36"/>
        </w:object>
      </w:r>
      <w:r>
        <w:rPr>
          <w:rFonts w:hint="eastAsia"/>
          <w:sz w:val="20"/>
          <w:szCs w:val="20"/>
        </w:rPr>
        <w:t>以及生成首</w:t>
      </w:r>
      <w:r>
        <w:rPr>
          <w:rFonts w:hint="eastAsia"/>
          <w:sz w:val="20"/>
          <w:szCs w:val="20"/>
        </w:rPr>
        <w:t xml:space="preserve">token </w:t>
      </w:r>
      <w:r>
        <w:rPr>
          <w:rFonts w:hint="eastAsia"/>
          <w:sz w:val="20"/>
          <w:szCs w:val="20"/>
        </w:rPr>
        <w:t>所需的初始解码延迟，不包含</w:t>
      </w:r>
      <w:r>
        <w:rPr>
          <w:rFonts w:hint="eastAsia"/>
          <w:position w:val="-12"/>
          <w:sz w:val="20"/>
          <w:szCs w:val="20"/>
        </w:rPr>
        <w:object w:dxaOrig="460" w:dyaOrig="360" w14:anchorId="02E30E8B">
          <v:shape id="_x0000_i1036" type="#_x0000_t75" alt="" style="width:23pt;height:18pt" o:ole="">
            <v:imagedata r:id="rId37" o:title=""/>
          </v:shape>
          <o:OLEObject Type="Embed" ProgID="Equation.DSMT4" ShapeID="_x0000_i1036" DrawAspect="Content" ObjectID="_1845127186" r:id="rId38"/>
        </w:object>
      </w:r>
      <w:r>
        <w:rPr>
          <w:rFonts w:hint="eastAsia"/>
          <w:sz w:val="20"/>
          <w:szCs w:val="20"/>
        </w:rPr>
        <w:t>和</w:t>
      </w:r>
      <w:r>
        <w:rPr>
          <w:rFonts w:hint="eastAsia"/>
          <w:position w:val="-12"/>
          <w:sz w:val="20"/>
          <w:szCs w:val="20"/>
        </w:rPr>
        <w:object w:dxaOrig="420" w:dyaOrig="360" w14:anchorId="53492DEB">
          <v:shape id="_x0000_i1037" type="#_x0000_t75" alt="" style="width:21pt;height:18pt" o:ole="">
            <v:imagedata r:id="rId39" o:title=""/>
          </v:shape>
          <o:OLEObject Type="Embed" ProgID="Equation.DSMT4" ShapeID="_x0000_i1037" DrawAspect="Content" ObjectID="_1845127187" r:id="rId40"/>
        </w:object>
      </w:r>
      <w:r>
        <w:rPr>
          <w:rFonts w:hint="eastAsia"/>
          <w:sz w:val="20"/>
          <w:szCs w:val="20"/>
        </w:rPr>
        <w:t>。</w:t>
      </w:r>
    </w:p>
    <w:p w14:paraId="66B26FB1" w14:textId="77777777" w:rsidR="00EE33ED" w:rsidRDefault="00000000">
      <w:pPr>
        <w:ind w:firstLine="410"/>
        <w:rPr>
          <w:sz w:val="20"/>
          <w:szCs w:val="20"/>
        </w:rPr>
      </w:pPr>
      <w:r>
        <w:rPr>
          <w:rFonts w:hint="eastAsia"/>
          <w:sz w:val="20"/>
          <w:szCs w:val="20"/>
        </w:rPr>
        <w:t>在大多数常见的传统级联式实现中，从用户说话结束到系统语音回复往往要等待几秒。特别在长语音</w:t>
      </w:r>
      <w:r>
        <w:rPr>
          <w:rFonts w:hint="eastAsia"/>
          <w:sz w:val="20"/>
          <w:szCs w:val="20"/>
        </w:rPr>
        <w:t>场景下，必须等到用户说完整句语音才启动</w:t>
      </w:r>
      <w:r>
        <w:rPr>
          <w:rFonts w:hint="eastAsia"/>
          <w:sz w:val="20"/>
          <w:szCs w:val="20"/>
        </w:rPr>
        <w:t>ASR</w:t>
      </w:r>
      <w:r>
        <w:rPr>
          <w:rFonts w:hint="eastAsia"/>
          <w:sz w:val="20"/>
          <w:szCs w:val="20"/>
        </w:rPr>
        <w:t>，而</w:t>
      </w:r>
      <w:r>
        <w:rPr>
          <w:rFonts w:hint="eastAsia"/>
          <w:sz w:val="20"/>
          <w:szCs w:val="20"/>
        </w:rPr>
        <w:t>LLM</w:t>
      </w:r>
      <w:r>
        <w:rPr>
          <w:rFonts w:hint="eastAsia"/>
          <w:sz w:val="20"/>
          <w:szCs w:val="20"/>
        </w:rPr>
        <w:t>的预填充耗时随输入文本长度同步增加。因此，如何在保留级联架构模块化优势的基础上，借助流式并行策略，缩短模块间的“死区时间”，达成打断即响应的交互体验，既有学术意义，又具有工程价值。</w:t>
      </w:r>
    </w:p>
    <w:p w14:paraId="6673D8C0" w14:textId="77777777" w:rsidR="00EE33ED" w:rsidRDefault="00000000">
      <w:pPr>
        <w:ind w:firstLine="0"/>
      </w:pPr>
      <w:r>
        <w:rPr>
          <w:rFonts w:eastAsia="黑体" w:hint="eastAsia"/>
          <w:b/>
          <w:bCs/>
          <w:sz w:val="24"/>
        </w:rPr>
        <w:t xml:space="preserve">1 </w:t>
      </w:r>
      <w:r>
        <w:rPr>
          <w:rFonts w:eastAsia="黑体" w:hint="eastAsia"/>
          <w:b/>
          <w:bCs/>
          <w:sz w:val="24"/>
        </w:rPr>
        <w:t>相关工作</w:t>
      </w:r>
    </w:p>
    <w:p w14:paraId="054F3CD5" w14:textId="77777777" w:rsidR="00EE33ED" w:rsidRDefault="00000000">
      <w:pPr>
        <w:ind w:firstLine="0"/>
        <w:rPr>
          <w:rFonts w:eastAsia="黑体"/>
          <w:b/>
          <w:bCs/>
          <w:sz w:val="24"/>
        </w:rPr>
      </w:pPr>
      <w:r>
        <w:rPr>
          <w:rFonts w:eastAsia="黑体" w:hint="eastAsia"/>
          <w:b/>
          <w:bCs/>
          <w:sz w:val="24"/>
        </w:rPr>
        <w:t xml:space="preserve">1.1 </w:t>
      </w:r>
      <w:r>
        <w:rPr>
          <w:rFonts w:eastAsia="黑体" w:hint="eastAsia"/>
          <w:b/>
          <w:bCs/>
          <w:sz w:val="24"/>
        </w:rPr>
        <w:t>自动语音识别的流式化进展</w:t>
      </w:r>
    </w:p>
    <w:p w14:paraId="4BDD6D41" w14:textId="77777777" w:rsidR="00EE33ED" w:rsidRDefault="00000000">
      <w:pPr>
        <w:ind w:firstLine="410"/>
        <w:rPr>
          <w:sz w:val="20"/>
          <w:szCs w:val="20"/>
        </w:rPr>
      </w:pPr>
      <w:r>
        <w:rPr>
          <w:rFonts w:hint="eastAsia"/>
          <w:sz w:val="20"/>
          <w:szCs w:val="20"/>
        </w:rPr>
        <w:t>ASR</w:t>
      </w:r>
      <w:r>
        <w:rPr>
          <w:rFonts w:hint="eastAsia"/>
          <w:sz w:val="20"/>
          <w:szCs w:val="20"/>
        </w:rPr>
        <w:t>系统的处理速度，决定着用户语音转化为文本</w:t>
      </w:r>
      <w:r>
        <w:rPr>
          <w:rFonts w:hint="eastAsia"/>
          <w:sz w:val="20"/>
          <w:szCs w:val="20"/>
        </w:rPr>
        <w:t>LLM</w:t>
      </w:r>
      <w:r>
        <w:rPr>
          <w:rFonts w:hint="eastAsia"/>
          <w:sz w:val="20"/>
          <w:szCs w:val="20"/>
        </w:rPr>
        <w:t>可接受输入的速度。早期流式自动语音识别的架构演进以</w:t>
      </w:r>
      <w:r>
        <w:rPr>
          <w:rFonts w:hint="eastAsia"/>
          <w:sz w:val="20"/>
          <w:szCs w:val="20"/>
        </w:rPr>
        <w:t>RNN-Transducer</w:t>
      </w:r>
      <w:r>
        <w:rPr>
          <w:rFonts w:hint="eastAsia"/>
          <w:sz w:val="20"/>
          <w:szCs w:val="20"/>
        </w:rPr>
        <w:t>（</w:t>
      </w:r>
      <w:r>
        <w:rPr>
          <w:rFonts w:hint="eastAsia"/>
          <w:sz w:val="20"/>
          <w:szCs w:val="20"/>
        </w:rPr>
        <w:t>RNN-T</w:t>
      </w:r>
      <w:r>
        <w:rPr>
          <w:rFonts w:hint="eastAsia"/>
          <w:sz w:val="20"/>
          <w:szCs w:val="20"/>
        </w:rPr>
        <w:t>）架构为主导</w:t>
      </w:r>
      <w:r>
        <w:rPr>
          <w:rFonts w:hint="eastAsia"/>
          <w:sz w:val="20"/>
          <w:szCs w:val="20"/>
          <w:vertAlign w:val="superscript"/>
        </w:rPr>
        <w:t>[3]</w:t>
      </w:r>
      <w:r>
        <w:rPr>
          <w:rFonts w:hint="eastAsia"/>
          <w:sz w:val="20"/>
          <w:szCs w:val="20"/>
        </w:rPr>
        <w:t>。</w:t>
      </w:r>
      <w:r>
        <w:rPr>
          <w:rFonts w:hint="eastAsia"/>
          <w:sz w:val="20"/>
          <w:szCs w:val="20"/>
        </w:rPr>
        <w:t xml:space="preserve">RNN-T </w:t>
      </w:r>
      <w:r>
        <w:rPr>
          <w:rFonts w:hint="eastAsia"/>
          <w:sz w:val="20"/>
          <w:szCs w:val="20"/>
        </w:rPr>
        <w:t>凭借循环神经网络的天然时序特性，非常适合处理流式音频，但其逐时刻的循环依赖使训练时难以在时间维度上充分并行，并行训练效率受限，且长程语义捕捉较为困难。随着</w:t>
      </w:r>
      <w:r>
        <w:rPr>
          <w:rFonts w:hint="eastAsia"/>
          <w:sz w:val="20"/>
          <w:szCs w:val="20"/>
        </w:rPr>
        <w:t xml:space="preserve"> Transformer</w:t>
      </w:r>
      <w:r>
        <w:rPr>
          <w:rFonts w:hint="eastAsia"/>
          <w:sz w:val="20"/>
          <w:szCs w:val="20"/>
        </w:rPr>
        <w:t>的出现，注意力机制模型的识别精度得以提升到新高</w:t>
      </w:r>
      <w:r>
        <w:rPr>
          <w:rFonts w:hint="eastAsia"/>
          <w:sz w:val="20"/>
          <w:szCs w:val="20"/>
          <w:vertAlign w:val="superscript"/>
        </w:rPr>
        <w:t>[4]</w:t>
      </w:r>
      <w:r>
        <w:rPr>
          <w:rFonts w:hint="eastAsia"/>
          <w:sz w:val="20"/>
          <w:szCs w:val="20"/>
        </w:rPr>
        <w:t>。但是</w:t>
      </w:r>
      <w:r>
        <w:rPr>
          <w:rFonts w:hint="eastAsia"/>
          <w:sz w:val="20"/>
          <w:szCs w:val="20"/>
        </w:rPr>
        <w:t>Transformer</w:t>
      </w:r>
      <w:r>
        <w:rPr>
          <w:rFonts w:hint="eastAsia"/>
          <w:sz w:val="20"/>
          <w:szCs w:val="20"/>
        </w:rPr>
        <w:t>的全局注意力要求必须在整段输入完成后才开始计算，因此原生</w:t>
      </w:r>
      <w:r>
        <w:rPr>
          <w:rFonts w:hint="eastAsia"/>
          <w:sz w:val="20"/>
          <w:szCs w:val="20"/>
        </w:rPr>
        <w:t>Transformer</w:t>
      </w:r>
      <w:r>
        <w:rPr>
          <w:rFonts w:hint="eastAsia"/>
          <w:sz w:val="20"/>
          <w:szCs w:val="20"/>
        </w:rPr>
        <w:t>结构无法支持流式运行。</w:t>
      </w:r>
    </w:p>
    <w:p w14:paraId="08B52119" w14:textId="77777777" w:rsidR="00EE33ED" w:rsidRDefault="00000000">
      <w:pPr>
        <w:ind w:firstLine="410"/>
        <w:rPr>
          <w:sz w:val="20"/>
          <w:szCs w:val="20"/>
        </w:rPr>
      </w:pPr>
      <w:r>
        <w:rPr>
          <w:rFonts w:hint="eastAsia"/>
          <w:sz w:val="20"/>
          <w:szCs w:val="20"/>
        </w:rPr>
        <w:t>为了解决这个问题，</w:t>
      </w:r>
      <w:r>
        <w:rPr>
          <w:rFonts w:hint="eastAsia"/>
          <w:sz w:val="20"/>
          <w:szCs w:val="20"/>
        </w:rPr>
        <w:t>Google</w:t>
      </w:r>
      <w:r>
        <w:rPr>
          <w:rFonts w:hint="eastAsia"/>
          <w:sz w:val="20"/>
          <w:szCs w:val="20"/>
        </w:rPr>
        <w:t>提出了</w:t>
      </w:r>
      <w:r>
        <w:rPr>
          <w:rFonts w:hint="eastAsia"/>
          <w:sz w:val="20"/>
          <w:szCs w:val="20"/>
        </w:rPr>
        <w:t>Conformer</w:t>
      </w:r>
      <w:r>
        <w:rPr>
          <w:rFonts w:hint="eastAsia"/>
          <w:sz w:val="20"/>
          <w:szCs w:val="20"/>
        </w:rPr>
        <w:t>架构，它把卷积神经网络（</w:t>
      </w:r>
      <w:r>
        <w:rPr>
          <w:rFonts w:hint="eastAsia"/>
          <w:sz w:val="20"/>
          <w:szCs w:val="20"/>
        </w:rPr>
        <w:t>Convolutional Neural Net</w:t>
      </w:r>
      <w:r>
        <w:rPr>
          <w:sz w:val="20"/>
          <w:szCs w:val="20"/>
        </w:rPr>
        <w:t>work, CNN</w:t>
      </w:r>
      <w:r>
        <w:rPr>
          <w:rFonts w:hint="eastAsia"/>
          <w:sz w:val="20"/>
          <w:szCs w:val="20"/>
        </w:rPr>
        <w:t>）的局部特征提取和</w:t>
      </w:r>
      <w:r>
        <w:rPr>
          <w:rFonts w:hint="eastAsia"/>
          <w:sz w:val="20"/>
          <w:szCs w:val="20"/>
        </w:rPr>
        <w:t>Transformer</w:t>
      </w:r>
      <w:r>
        <w:rPr>
          <w:rFonts w:hint="eastAsia"/>
          <w:sz w:val="20"/>
          <w:szCs w:val="20"/>
        </w:rPr>
        <w:t>全局建模结合起来，很快就成了业界主流</w:t>
      </w:r>
      <w:r>
        <w:rPr>
          <w:rFonts w:hint="eastAsia"/>
          <w:sz w:val="20"/>
          <w:szCs w:val="20"/>
          <w:vertAlign w:val="superscript"/>
        </w:rPr>
        <w:t>[5]</w:t>
      </w:r>
      <w:r>
        <w:rPr>
          <w:rFonts w:hint="eastAsia"/>
          <w:sz w:val="20"/>
          <w:szCs w:val="20"/>
        </w:rPr>
        <w:t>。在实际应用中，流式</w:t>
      </w:r>
      <w:r>
        <w:rPr>
          <w:rFonts w:hint="eastAsia"/>
          <w:sz w:val="20"/>
          <w:szCs w:val="20"/>
        </w:rPr>
        <w:t>ASR</w:t>
      </w:r>
      <w:r>
        <w:rPr>
          <w:rFonts w:hint="eastAsia"/>
          <w:sz w:val="20"/>
          <w:szCs w:val="20"/>
        </w:rPr>
        <w:t>常采用分块处理再加上重叠拼接的方式：先用滑动窗口切分音频并识别，然后通过重叠区域对输出做一致性校正，从而在准确率与延迟之间达成平衡。以</w:t>
      </w:r>
      <w:r>
        <w:rPr>
          <w:rFonts w:hint="eastAsia"/>
          <w:sz w:val="20"/>
          <w:szCs w:val="20"/>
        </w:rPr>
        <w:t>Whisper</w:t>
      </w:r>
      <w:r>
        <w:rPr>
          <w:rFonts w:hint="eastAsia"/>
          <w:sz w:val="20"/>
          <w:szCs w:val="20"/>
        </w:rPr>
        <w:t>为例，它的原始模型是采用</w:t>
      </w:r>
      <w:r>
        <w:rPr>
          <w:rFonts w:hint="eastAsia"/>
          <w:sz w:val="20"/>
          <w:szCs w:val="20"/>
        </w:rPr>
        <w:t>Encoder-Decoder</w:t>
      </w:r>
      <w:r>
        <w:rPr>
          <w:rFonts w:hint="eastAsia"/>
          <w:sz w:val="20"/>
          <w:szCs w:val="20"/>
        </w:rPr>
        <w:t>结构的，不过主要面向离线转录</w:t>
      </w:r>
      <w:r>
        <w:rPr>
          <w:rFonts w:hint="eastAsia"/>
          <w:sz w:val="20"/>
          <w:szCs w:val="20"/>
          <w:vertAlign w:val="superscript"/>
        </w:rPr>
        <w:t>[6]</w:t>
      </w:r>
      <w:r>
        <w:rPr>
          <w:rFonts w:hint="eastAsia"/>
          <w:sz w:val="20"/>
          <w:szCs w:val="20"/>
        </w:rPr>
        <w:t>；围绕此类离线模型的流式化，已有工作或从模型结构入手，将非因果编码器改造为因果编码器，使其能在更小的分片上实现较低延迟的在线转录，或从训练目标入手，借助序列级正则化激励</w:t>
      </w:r>
      <w:r>
        <w:rPr>
          <w:rFonts w:hint="eastAsia"/>
          <w:sz w:val="20"/>
          <w:szCs w:val="20"/>
        </w:rPr>
        <w:t>token</w:t>
      </w:r>
      <w:r>
        <w:rPr>
          <w:rFonts w:hint="eastAsia"/>
          <w:sz w:val="20"/>
          <w:szCs w:val="20"/>
        </w:rPr>
        <w:t>更早地发射，以缩短流式识别的输出滞后时长。</w:t>
      </w:r>
    </w:p>
    <w:p w14:paraId="27C35E53" w14:textId="77777777" w:rsidR="00EE33ED" w:rsidRDefault="00000000">
      <w:pPr>
        <w:ind w:firstLine="0"/>
        <w:rPr>
          <w:rFonts w:eastAsia="黑体"/>
          <w:b/>
          <w:bCs/>
          <w:sz w:val="24"/>
        </w:rPr>
      </w:pPr>
      <w:r>
        <w:rPr>
          <w:rFonts w:eastAsia="黑体" w:hint="eastAsia"/>
          <w:b/>
          <w:bCs/>
          <w:sz w:val="24"/>
        </w:rPr>
        <w:t xml:space="preserve">1.2 </w:t>
      </w:r>
      <w:r>
        <w:rPr>
          <w:rFonts w:eastAsia="黑体" w:hint="eastAsia"/>
          <w:b/>
          <w:bCs/>
          <w:sz w:val="24"/>
        </w:rPr>
        <w:t>大语言模型推理加速技术</w:t>
      </w:r>
    </w:p>
    <w:p w14:paraId="0D06705F" w14:textId="77777777" w:rsidR="00EE33ED" w:rsidRDefault="00000000">
      <w:pPr>
        <w:ind w:firstLine="410"/>
        <w:rPr>
          <w:sz w:val="20"/>
          <w:szCs w:val="20"/>
        </w:rPr>
      </w:pPr>
      <w:r>
        <w:rPr>
          <w:rFonts w:hint="eastAsia"/>
          <w:sz w:val="20"/>
          <w:szCs w:val="20"/>
        </w:rPr>
        <w:t>在</w:t>
      </w:r>
      <w:r>
        <w:rPr>
          <w:rFonts w:hint="eastAsia"/>
          <w:sz w:val="20"/>
          <w:szCs w:val="20"/>
        </w:rPr>
        <w:t>ASR</w:t>
      </w:r>
      <w:r>
        <w:rPr>
          <w:rFonts w:hint="eastAsia"/>
          <w:sz w:val="20"/>
          <w:szCs w:val="20"/>
        </w:rPr>
        <w:t>完成转录之后，</w:t>
      </w:r>
      <w:r>
        <w:rPr>
          <w:rFonts w:hint="eastAsia"/>
          <w:sz w:val="20"/>
          <w:szCs w:val="20"/>
        </w:rPr>
        <w:t>LLM</w:t>
      </w:r>
      <w:r>
        <w:rPr>
          <w:rFonts w:hint="eastAsia"/>
          <w:sz w:val="20"/>
          <w:szCs w:val="20"/>
        </w:rPr>
        <w:t>的推理速度就成了系统延迟的第二大瓶颈。这一过程主要受</w:t>
      </w:r>
      <w:r>
        <w:rPr>
          <w:rFonts w:hint="eastAsia"/>
          <w:sz w:val="20"/>
          <w:szCs w:val="20"/>
        </w:rPr>
        <w:t>Transformer</w:t>
      </w:r>
      <w:r>
        <w:rPr>
          <w:rFonts w:hint="eastAsia"/>
          <w:sz w:val="20"/>
          <w:szCs w:val="20"/>
        </w:rPr>
        <w:t>解码器的自回归生成机制以及</w:t>
      </w:r>
      <w:r>
        <w:rPr>
          <w:rFonts w:hint="eastAsia"/>
          <w:sz w:val="20"/>
          <w:szCs w:val="20"/>
        </w:rPr>
        <w:t>GPU</w:t>
      </w:r>
      <w:r>
        <w:rPr>
          <w:rFonts w:hint="eastAsia"/>
          <w:sz w:val="20"/>
          <w:szCs w:val="20"/>
        </w:rPr>
        <w:t>的显存带宽所限</w:t>
      </w:r>
      <w:r>
        <w:rPr>
          <w:rFonts w:hint="eastAsia"/>
          <w:sz w:val="20"/>
          <w:szCs w:val="20"/>
          <w:vertAlign w:val="superscript"/>
        </w:rPr>
        <w:t>[7]</w:t>
      </w:r>
      <w:r>
        <w:rPr>
          <w:rFonts w:hint="eastAsia"/>
          <w:sz w:val="20"/>
          <w:szCs w:val="20"/>
        </w:rPr>
        <w:t>。键值缓存（</w:t>
      </w:r>
      <w:r>
        <w:rPr>
          <w:rFonts w:hint="eastAsia"/>
          <w:sz w:val="20"/>
          <w:szCs w:val="20"/>
        </w:rPr>
        <w:t>Key-Value Cache, KV Cache</w:t>
      </w:r>
      <w:r>
        <w:rPr>
          <w:rFonts w:hint="eastAsia"/>
          <w:sz w:val="20"/>
          <w:szCs w:val="20"/>
        </w:rPr>
        <w:t>）技术的出现正是为了解决推理过程里的重复计算问题。该技术通过缓存历史</w:t>
      </w:r>
      <w:r>
        <w:rPr>
          <w:rFonts w:hint="eastAsia"/>
          <w:sz w:val="20"/>
          <w:szCs w:val="20"/>
        </w:rPr>
        <w:t xml:space="preserve">token </w:t>
      </w:r>
      <w:r>
        <w:rPr>
          <w:rFonts w:hint="eastAsia"/>
          <w:sz w:val="20"/>
          <w:szCs w:val="20"/>
        </w:rPr>
        <w:t>的</w:t>
      </w:r>
      <w:r>
        <w:rPr>
          <w:rFonts w:hint="eastAsia"/>
          <w:sz w:val="20"/>
          <w:szCs w:val="20"/>
        </w:rPr>
        <w:t>Key/Value</w:t>
      </w:r>
      <w:r>
        <w:rPr>
          <w:rFonts w:hint="eastAsia"/>
          <w:sz w:val="20"/>
          <w:szCs w:val="20"/>
        </w:rPr>
        <w:t>向量值，这样在生成新</w:t>
      </w:r>
      <w:r>
        <w:rPr>
          <w:rFonts w:hint="eastAsia"/>
          <w:sz w:val="20"/>
          <w:szCs w:val="20"/>
        </w:rPr>
        <w:t>token</w:t>
      </w:r>
      <w:r>
        <w:rPr>
          <w:rFonts w:hint="eastAsia"/>
          <w:sz w:val="20"/>
          <w:szCs w:val="20"/>
        </w:rPr>
        <w:t>时，就不需要对历史上下文重复计算中间结果了，由此可以将解码阶段的单步计算复杂度从与序列长度二次相关降低为线性相关。</w:t>
      </w:r>
      <w:commentRangeStart w:id="2"/>
      <w:r>
        <w:rPr>
          <w:rFonts w:hint="eastAsia"/>
          <w:sz w:val="20"/>
          <w:szCs w:val="20"/>
        </w:rPr>
        <w:t>现在</w:t>
      </w:r>
      <w:r>
        <w:rPr>
          <w:rFonts w:hint="eastAsia"/>
          <w:sz w:val="20"/>
          <w:szCs w:val="20"/>
        </w:rPr>
        <w:t>KV Cache</w:t>
      </w:r>
      <w:r>
        <w:rPr>
          <w:rFonts w:hint="eastAsia"/>
          <w:sz w:val="20"/>
          <w:szCs w:val="20"/>
        </w:rPr>
        <w:t>已成为</w:t>
      </w:r>
      <w:r>
        <w:rPr>
          <w:rFonts w:hint="eastAsia"/>
          <w:sz w:val="20"/>
          <w:szCs w:val="20"/>
        </w:rPr>
        <w:t>vLLM</w:t>
      </w:r>
      <w:r>
        <w:rPr>
          <w:rFonts w:hint="eastAsia"/>
          <w:sz w:val="20"/>
          <w:szCs w:val="20"/>
        </w:rPr>
        <w:t>、</w:t>
      </w:r>
      <w:r>
        <w:rPr>
          <w:rFonts w:hint="eastAsia"/>
          <w:sz w:val="20"/>
          <w:szCs w:val="20"/>
        </w:rPr>
        <w:t>TGI</w:t>
      </w:r>
      <w:r>
        <w:rPr>
          <w:rFonts w:hint="eastAsia"/>
          <w:sz w:val="20"/>
          <w:szCs w:val="20"/>
        </w:rPr>
        <w:t>等现代推理引擎的标配</w:t>
      </w:r>
      <w:r>
        <w:rPr>
          <w:rFonts w:hint="eastAsia"/>
          <w:sz w:val="20"/>
          <w:szCs w:val="20"/>
          <w:vertAlign w:val="superscript"/>
        </w:rPr>
        <w:t>[8]</w:t>
      </w:r>
      <w:r>
        <w:rPr>
          <w:rFonts w:hint="eastAsia"/>
          <w:sz w:val="20"/>
          <w:szCs w:val="20"/>
        </w:rPr>
        <w:t>。在长文本输入的预填充（</w:t>
      </w:r>
      <w:r>
        <w:rPr>
          <w:rFonts w:hint="eastAsia"/>
          <w:sz w:val="20"/>
          <w:szCs w:val="20"/>
        </w:rPr>
        <w:t>Prefill</w:t>
      </w:r>
      <w:r>
        <w:rPr>
          <w:rFonts w:hint="eastAsia"/>
          <w:sz w:val="20"/>
          <w:szCs w:val="20"/>
        </w:rPr>
        <w:t>）阶段，</w:t>
      </w:r>
      <w:r>
        <w:rPr>
          <w:rFonts w:hint="eastAsia"/>
          <w:sz w:val="20"/>
          <w:szCs w:val="20"/>
        </w:rPr>
        <w:t>FlashAttention</w:t>
      </w:r>
      <w:r>
        <w:rPr>
          <w:rFonts w:hint="eastAsia"/>
          <w:sz w:val="20"/>
          <w:szCs w:val="20"/>
        </w:rPr>
        <w:t>改进了</w:t>
      </w:r>
      <w:r>
        <w:rPr>
          <w:rFonts w:hint="eastAsia"/>
          <w:sz w:val="20"/>
          <w:szCs w:val="20"/>
        </w:rPr>
        <w:t>GPU</w:t>
      </w:r>
      <w:r>
        <w:rPr>
          <w:rFonts w:hint="eastAsia"/>
          <w:sz w:val="20"/>
          <w:szCs w:val="20"/>
        </w:rPr>
        <w:t>显存的读写方式，采用分块计算策略，让长序列的吞吐量提高到新的高度，从而在一定程度上解决注</w:t>
      </w:r>
      <w:r>
        <w:rPr>
          <w:rFonts w:hint="eastAsia"/>
          <w:sz w:val="20"/>
          <w:szCs w:val="20"/>
        </w:rPr>
        <w:lastRenderedPageBreak/>
        <w:t>意力计算量随序列长度迅速增大这一问题</w:t>
      </w:r>
      <w:r>
        <w:rPr>
          <w:rFonts w:hint="eastAsia"/>
          <w:sz w:val="20"/>
          <w:szCs w:val="20"/>
          <w:vertAlign w:val="superscript"/>
        </w:rPr>
        <w:t>[9]</w:t>
      </w:r>
      <w:r>
        <w:rPr>
          <w:rFonts w:hint="eastAsia"/>
          <w:sz w:val="20"/>
          <w:szCs w:val="20"/>
        </w:rPr>
        <w:t>。</w:t>
      </w:r>
      <w:commentRangeEnd w:id="2"/>
      <w:r>
        <w:rPr>
          <w:rStyle w:val="affff8"/>
          <w:rFonts w:hint="eastAsia"/>
          <w:sz w:val="20"/>
          <w:szCs w:val="20"/>
        </w:rPr>
        <w:commentReference w:id="2"/>
      </w:r>
      <w:r>
        <w:rPr>
          <w:rFonts w:hint="eastAsia"/>
          <w:sz w:val="20"/>
          <w:szCs w:val="20"/>
        </w:rPr>
        <w:t>在长对话场景下，</w:t>
      </w:r>
      <w:r>
        <w:rPr>
          <w:rFonts w:hint="eastAsia"/>
          <w:sz w:val="20"/>
          <w:szCs w:val="20"/>
        </w:rPr>
        <w:t>StreamingLLM</w:t>
      </w:r>
      <w:r>
        <w:rPr>
          <w:rFonts w:hint="eastAsia"/>
          <w:sz w:val="20"/>
          <w:szCs w:val="20"/>
        </w:rPr>
        <w:t>引入“注意力汇聚”机制，把早期</w:t>
      </w:r>
      <w:r>
        <w:rPr>
          <w:rFonts w:hint="eastAsia"/>
          <w:sz w:val="20"/>
          <w:szCs w:val="20"/>
        </w:rPr>
        <w:t>token</w:t>
      </w:r>
      <w:r>
        <w:rPr>
          <w:rFonts w:hint="eastAsia"/>
          <w:sz w:val="20"/>
          <w:szCs w:val="20"/>
        </w:rPr>
        <w:t>作为固定锚点，以缓解上下文窗口溢出带来的性能下降，使</w:t>
      </w:r>
      <w:r>
        <w:rPr>
          <w:rFonts w:hint="eastAsia"/>
          <w:sz w:val="20"/>
          <w:szCs w:val="20"/>
        </w:rPr>
        <w:t>LLM</w:t>
      </w:r>
      <w:r>
        <w:rPr>
          <w:rFonts w:hint="eastAsia"/>
          <w:sz w:val="20"/>
          <w:szCs w:val="20"/>
        </w:rPr>
        <w:t>在有限的</w:t>
      </w:r>
      <w:r>
        <w:rPr>
          <w:rFonts w:hint="eastAsia"/>
          <w:sz w:val="20"/>
          <w:szCs w:val="20"/>
        </w:rPr>
        <w:t>KV Cache</w:t>
      </w:r>
      <w:r>
        <w:rPr>
          <w:rFonts w:hint="eastAsia"/>
          <w:sz w:val="20"/>
          <w:szCs w:val="20"/>
        </w:rPr>
        <w:t>里还能持续稳定地流式输出。</w:t>
      </w:r>
    </w:p>
    <w:p w14:paraId="4B11944C" w14:textId="77777777" w:rsidR="00EE33ED" w:rsidRDefault="00000000">
      <w:pPr>
        <w:ind w:firstLine="0"/>
        <w:rPr>
          <w:rFonts w:eastAsia="黑体"/>
          <w:b/>
          <w:bCs/>
          <w:sz w:val="24"/>
        </w:rPr>
      </w:pPr>
      <w:r>
        <w:rPr>
          <w:rFonts w:eastAsia="黑体" w:hint="eastAsia"/>
          <w:b/>
          <w:bCs/>
          <w:sz w:val="24"/>
        </w:rPr>
        <w:t xml:space="preserve">1.3 </w:t>
      </w:r>
      <w:r>
        <w:rPr>
          <w:rFonts w:eastAsia="黑体" w:hint="eastAsia"/>
          <w:b/>
          <w:bCs/>
          <w:sz w:val="24"/>
        </w:rPr>
        <w:t>语音对话系统的全链路优化</w:t>
      </w:r>
    </w:p>
    <w:p w14:paraId="7C7312C1" w14:textId="77777777" w:rsidR="00EE33ED" w:rsidRDefault="00000000">
      <w:pPr>
        <w:ind w:firstLine="410"/>
        <w:rPr>
          <w:sz w:val="20"/>
          <w:szCs w:val="20"/>
        </w:rPr>
      </w:pPr>
      <w:r>
        <w:rPr>
          <w:rFonts w:hint="eastAsia"/>
          <w:sz w:val="20"/>
          <w:szCs w:val="20"/>
        </w:rPr>
        <w:t>除了单独优化</w:t>
      </w:r>
      <w:r>
        <w:rPr>
          <w:rFonts w:hint="eastAsia"/>
          <w:sz w:val="20"/>
          <w:szCs w:val="20"/>
        </w:rPr>
        <w:t>ASR</w:t>
      </w:r>
      <w:r>
        <w:rPr>
          <w:rFonts w:hint="eastAsia"/>
          <w:sz w:val="20"/>
          <w:szCs w:val="20"/>
        </w:rPr>
        <w:t>或者</w:t>
      </w:r>
      <w:r>
        <w:rPr>
          <w:rFonts w:hint="eastAsia"/>
          <w:sz w:val="20"/>
          <w:szCs w:val="20"/>
        </w:rPr>
        <w:t>LLM</w:t>
      </w:r>
      <w:r>
        <w:rPr>
          <w:rFonts w:hint="eastAsia"/>
          <w:sz w:val="20"/>
          <w:szCs w:val="20"/>
        </w:rPr>
        <w:t>之外，全链路协同调度对减少整体延迟也很重要。在语音翻译等语音处理任务中，级联方案长期作为常见系统范式存在，其优势在于可复用现有成熟组件、模块替换灵活，但也会带来中间表示损失、误差传播以及模块间延迟累积等问题</w:t>
      </w:r>
      <w:r>
        <w:rPr>
          <w:rFonts w:hint="eastAsia"/>
          <w:sz w:val="20"/>
          <w:szCs w:val="20"/>
          <w:vertAlign w:val="superscript"/>
        </w:rPr>
        <w:t>[10]</w:t>
      </w:r>
      <w:r>
        <w:rPr>
          <w:rFonts w:hint="eastAsia"/>
          <w:sz w:val="20"/>
          <w:szCs w:val="20"/>
        </w:rPr>
        <w:t>。近期端到端流式语音对话模型尝试绕过传统</w:t>
      </w:r>
      <w:r>
        <w:rPr>
          <w:rFonts w:hint="eastAsia"/>
          <w:sz w:val="20"/>
          <w:szCs w:val="20"/>
        </w:rPr>
        <w:t>ASR-LLM-TTS</w:t>
      </w:r>
      <w:r>
        <w:rPr>
          <w:rFonts w:hint="eastAsia"/>
          <w:sz w:val="20"/>
          <w:szCs w:val="20"/>
        </w:rPr>
        <w:t>串行链路，通过语音原生建模和流式生成追求更低的交互延迟</w:t>
      </w:r>
      <w:r>
        <w:rPr>
          <w:rFonts w:hint="eastAsia"/>
          <w:sz w:val="20"/>
          <w:szCs w:val="20"/>
          <w:vertAlign w:val="superscript"/>
        </w:rPr>
        <w:t>[11]</w:t>
      </w:r>
      <w:r>
        <w:rPr>
          <w:rFonts w:hint="eastAsia"/>
          <w:sz w:val="20"/>
          <w:szCs w:val="20"/>
        </w:rPr>
        <w:t>。</w:t>
      </w:r>
      <w:r>
        <w:rPr>
          <w:rFonts w:hint="eastAsia"/>
          <w:sz w:val="20"/>
          <w:szCs w:val="20"/>
        </w:rPr>
        <w:t>Mini-Omni</w:t>
      </w:r>
      <w:r>
        <w:rPr>
          <w:rFonts w:hint="eastAsia"/>
          <w:sz w:val="20"/>
          <w:szCs w:val="20"/>
        </w:rPr>
        <w:t>、</w:t>
      </w:r>
      <w:r>
        <w:rPr>
          <w:rFonts w:hint="eastAsia"/>
          <w:sz w:val="20"/>
          <w:szCs w:val="20"/>
        </w:rPr>
        <w:t>Moshi</w:t>
      </w:r>
      <w:r>
        <w:rPr>
          <w:rFonts w:hint="eastAsia"/>
          <w:sz w:val="20"/>
          <w:szCs w:val="20"/>
        </w:rPr>
        <w:t>和</w:t>
      </w:r>
      <w:r>
        <w:rPr>
          <w:rFonts w:hint="eastAsia"/>
          <w:sz w:val="20"/>
          <w:szCs w:val="20"/>
        </w:rPr>
        <w:t>LLaMA-Omni</w:t>
      </w:r>
      <w:r>
        <w:rPr>
          <w:rFonts w:hint="eastAsia"/>
          <w:sz w:val="20"/>
          <w:szCs w:val="20"/>
        </w:rPr>
        <w:t>等开源系统即属于此类</w:t>
      </w:r>
      <w:r>
        <w:rPr>
          <w:rFonts w:ascii="宋体" w:hAnsi="宋体" w:cs="宋体" w:hint="eastAsia"/>
          <w:sz w:val="20"/>
          <w:szCs w:val="20"/>
        </w:rPr>
        <w:t>探索</w:t>
      </w:r>
      <w:r>
        <w:rPr>
          <w:rFonts w:hint="eastAsia"/>
          <w:sz w:val="20"/>
          <w:szCs w:val="20"/>
        </w:rPr>
        <w:t>。</w:t>
      </w:r>
    </w:p>
    <w:p w14:paraId="65A36C93" w14:textId="77777777" w:rsidR="00EE33ED" w:rsidRDefault="00000000">
      <w:pPr>
        <w:ind w:firstLine="0"/>
        <w:rPr>
          <w:rFonts w:eastAsia="黑体"/>
          <w:b/>
          <w:bCs/>
          <w:sz w:val="24"/>
        </w:rPr>
      </w:pPr>
      <w:r>
        <w:rPr>
          <w:rFonts w:eastAsia="黑体" w:hint="eastAsia"/>
          <w:b/>
          <w:bCs/>
          <w:sz w:val="24"/>
        </w:rPr>
        <w:t xml:space="preserve">1.4 </w:t>
      </w:r>
      <w:r>
        <w:rPr>
          <w:rFonts w:eastAsia="黑体" w:hint="eastAsia"/>
          <w:b/>
          <w:bCs/>
          <w:sz w:val="24"/>
        </w:rPr>
        <w:t>本文主要研究内容</w:t>
      </w:r>
    </w:p>
    <w:p w14:paraId="498923FC" w14:textId="77777777" w:rsidR="00EE33ED" w:rsidRDefault="00000000">
      <w:pPr>
        <w:ind w:firstLine="410"/>
        <w:rPr>
          <w:sz w:val="20"/>
          <w:szCs w:val="20"/>
        </w:rPr>
      </w:pPr>
      <w:r>
        <w:rPr>
          <w:noProof/>
          <w:sz w:val="20"/>
        </w:rPr>
        <mc:AlternateContent>
          <mc:Choice Requires="wps">
            <w:drawing>
              <wp:anchor distT="0" distB="0" distL="114300" distR="114300" simplePos="0" relativeHeight="251661312" behindDoc="0" locked="0" layoutInCell="1" allowOverlap="1" wp14:anchorId="30051B21" wp14:editId="4EEE98F4">
                <wp:simplePos x="0" y="0"/>
                <wp:positionH relativeFrom="column">
                  <wp:posOffset>-2540</wp:posOffset>
                </wp:positionH>
                <wp:positionV relativeFrom="page">
                  <wp:posOffset>5981700</wp:posOffset>
                </wp:positionV>
                <wp:extent cx="6239510" cy="3638550"/>
                <wp:effectExtent l="0" t="0" r="8890" b="0"/>
                <wp:wrapTopAndBottom/>
                <wp:docPr id="27" name="文本框 27"/>
                <wp:cNvGraphicFramePr/>
                <a:graphic xmlns:a="http://schemas.openxmlformats.org/drawingml/2006/main">
                  <a:graphicData uri="http://schemas.microsoft.com/office/word/2010/wordprocessingShape">
                    <wps:wsp>
                      <wps:cNvSpPr txBox="1"/>
                      <wps:spPr>
                        <a:xfrm>
                          <a:off x="0" y="0"/>
                          <a:ext cx="6239510" cy="3638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5109A9" w14:textId="77777777" w:rsidR="00EE33ED" w:rsidRDefault="00000000">
                            <w:pPr>
                              <w:ind w:firstLine="0"/>
                            </w:pPr>
                            <w:r>
                              <w:rPr>
                                <w:rFonts w:hint="eastAsia"/>
                                <w:noProof/>
                              </w:rPr>
                              <w:drawing>
                                <wp:inline distT="0" distB="0" distL="114300" distR="114300" wp14:anchorId="5CEB246A" wp14:editId="43E0D91D">
                                  <wp:extent cx="6227445" cy="3176905"/>
                                  <wp:effectExtent l="0" t="0" r="5715" b="8255"/>
                                  <wp:docPr id="1331996811" name="图片 28"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96811" name="图片 28" descr="pic1.drawio"/>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6227445" cy="3176905"/>
                                          </a:xfrm>
                                          <a:prstGeom prst="rect">
                                            <a:avLst/>
                                          </a:prstGeom>
                                        </pic:spPr>
                                      </pic:pic>
                                    </a:graphicData>
                                  </a:graphic>
                                </wp:inline>
                              </w:drawing>
                            </w:r>
                          </w:p>
                          <w:p w14:paraId="2F8720FF" w14:textId="77777777" w:rsidR="00EE33ED"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1  Whisper </w:t>
                            </w:r>
                            <w:r>
                              <w:rPr>
                                <w:rFonts w:hint="eastAsia"/>
                                <w:b/>
                                <w:sz w:val="18"/>
                                <w:szCs w:val="18"/>
                              </w:rPr>
                              <w:t>模型整体架构与特征降采样示意图</w:t>
                            </w:r>
                          </w:p>
                          <w:p w14:paraId="02E2DCF7" w14:textId="77777777" w:rsidR="00EE33ED" w:rsidRDefault="00000000">
                            <w:pPr>
                              <w:adjustRightInd w:val="0"/>
                              <w:spacing w:line="240" w:lineRule="auto"/>
                              <w:ind w:firstLine="0"/>
                              <w:jc w:val="center"/>
                            </w:pPr>
                            <w:r>
                              <w:rPr>
                                <w:rFonts w:hint="eastAsia"/>
                                <w:sz w:val="18"/>
                                <w:szCs w:val="18"/>
                              </w:rPr>
                              <w:t>Fig. 1 Overall architecture of the Whisper model and schematic of feature downsampling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0051B21" id="_x0000_t202" coordsize="21600,21600" o:spt="202" path="m,l,21600r21600,l21600,xe">
                <v:stroke joinstyle="miter"/>
                <v:path gradientshapeok="t" o:connecttype="rect"/>
              </v:shapetype>
              <v:shape id="文本框 27" o:spid="_x0000_s1026" type="#_x0000_t202" style="position:absolute;left:0;text-align:left;margin-left:-.2pt;margin-top:471pt;width:491.3pt;height:286.5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" filled="f" stroked="f" strokeweight=".5pt">
                <v:textbox inset="0,0,0,0">
                  <w:txbxContent>
                    <w:p w14:paraId="3F5109A9" w14:textId="77777777" w:rsidR="00EE33ED" w:rsidRDefault="00000000">
                      <w:pPr>
                        <w:ind w:firstLine="0"/>
                      </w:pPr>
                      <w:r>
                        <w:rPr>
                          <w:rFonts w:hint="eastAsia"/>
                          <w:noProof/>
                        </w:rPr>
                        <w:drawing>
                          <wp:inline distT="0" distB="0" distL="114300" distR="114300" wp14:anchorId="5CEB246A" wp14:editId="43E0D91D">
                            <wp:extent cx="6227445" cy="3176905"/>
                            <wp:effectExtent l="0" t="0" r="5715" b="8255"/>
                            <wp:docPr id="1331996811" name="图片 28"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96811" name="图片 28" descr="pic1.drawio"/>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6227445" cy="3176905"/>
                                    </a:xfrm>
                                    <a:prstGeom prst="rect">
                                      <a:avLst/>
                                    </a:prstGeom>
                                  </pic:spPr>
                                </pic:pic>
                              </a:graphicData>
                            </a:graphic>
                          </wp:inline>
                        </w:drawing>
                      </w:r>
                    </w:p>
                    <w:p w14:paraId="2F8720FF" w14:textId="77777777" w:rsidR="00EE33ED"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1  Whisper </w:t>
                      </w:r>
                      <w:r>
                        <w:rPr>
                          <w:rFonts w:hint="eastAsia"/>
                          <w:b/>
                          <w:sz w:val="18"/>
                          <w:szCs w:val="18"/>
                        </w:rPr>
                        <w:t>模型整体架构与特征降采样示意图</w:t>
                      </w:r>
                    </w:p>
                    <w:p w14:paraId="02E2DCF7" w14:textId="77777777" w:rsidR="00EE33ED" w:rsidRDefault="00000000">
                      <w:pPr>
                        <w:adjustRightInd w:val="0"/>
                        <w:spacing w:line="240" w:lineRule="auto"/>
                        <w:ind w:firstLine="0"/>
                        <w:jc w:val="center"/>
                      </w:pPr>
                      <w:r>
                        <w:rPr>
                          <w:rFonts w:hint="eastAsia"/>
                          <w:sz w:val="18"/>
                          <w:szCs w:val="18"/>
                        </w:rPr>
                        <w:t>Fig. 1 Overall architecture of the Whisper model and schematic of feature downsampling</w:t>
                      </w:r>
                    </w:p>
                  </w:txbxContent>
                </v:textbox>
                <w10:wrap type="topAndBottom" anchory="page"/>
              </v:shape>
            </w:pict>
          </mc:Fallback>
        </mc:AlternateContent>
      </w:r>
      <w:r>
        <w:rPr>
          <w:rFonts w:hint="eastAsia"/>
          <w:sz w:val="20"/>
          <w:szCs w:val="20"/>
        </w:rPr>
        <w:t>传统级联语音对话系统在处理长语音时，各模块产生的延迟会逐级叠加，同时出现计算资源空转与闲置问题，现有研究要么单独优化</w:t>
      </w:r>
      <w:r>
        <w:rPr>
          <w:rFonts w:hint="eastAsia"/>
          <w:sz w:val="20"/>
          <w:szCs w:val="20"/>
        </w:rPr>
        <w:t>ASR</w:t>
      </w:r>
      <w:r>
        <w:rPr>
          <w:rFonts w:hint="eastAsia"/>
          <w:sz w:val="20"/>
          <w:szCs w:val="20"/>
        </w:rPr>
        <w:t>模型，要么把</w:t>
      </w:r>
      <w:r>
        <w:rPr>
          <w:rFonts w:hint="eastAsia"/>
          <w:sz w:val="20"/>
          <w:szCs w:val="20"/>
        </w:rPr>
        <w:t>LLM</w:t>
      </w:r>
      <w:r>
        <w:rPr>
          <w:rFonts w:hint="eastAsia"/>
          <w:sz w:val="20"/>
          <w:szCs w:val="20"/>
        </w:rPr>
        <w:t>扩展为多模态架构直接生成语音，都难以复用已有的</w:t>
      </w:r>
      <w:r>
        <w:rPr>
          <w:rFonts w:hint="eastAsia"/>
          <w:sz w:val="20"/>
          <w:szCs w:val="20"/>
        </w:rPr>
        <w:t>SOTA</w:t>
      </w:r>
      <w:r>
        <w:rPr>
          <w:rFonts w:hint="eastAsia"/>
          <w:sz w:val="20"/>
          <w:szCs w:val="20"/>
        </w:rPr>
        <w:t>文本模型。本文提出一种细粒度流水线并行方案（下文称</w:t>
      </w:r>
      <w:r>
        <w:rPr>
          <w:rFonts w:hint="eastAsia"/>
          <w:sz w:val="20"/>
          <w:szCs w:val="20"/>
        </w:rPr>
        <w:t xml:space="preserve"> System B</w:t>
      </w:r>
      <w:r>
        <w:rPr>
          <w:rFonts w:hint="eastAsia"/>
          <w:sz w:val="20"/>
          <w:szCs w:val="20"/>
        </w:rPr>
        <w:t>），可直接兼容现有非流式</w:t>
      </w:r>
      <w:r>
        <w:rPr>
          <w:rFonts w:hint="eastAsia"/>
          <w:sz w:val="20"/>
          <w:szCs w:val="20"/>
        </w:rPr>
        <w:t>ASR</w:t>
      </w:r>
      <w:r>
        <w:rPr>
          <w:rFonts w:hint="eastAsia"/>
          <w:sz w:val="20"/>
          <w:szCs w:val="20"/>
        </w:rPr>
        <w:t>模型与文本</w:t>
      </w:r>
      <w:r>
        <w:rPr>
          <w:rFonts w:hint="eastAsia"/>
          <w:sz w:val="20"/>
          <w:szCs w:val="20"/>
        </w:rPr>
        <w:t>LLM</w:t>
      </w:r>
      <w:r>
        <w:rPr>
          <w:rFonts w:hint="eastAsia"/>
          <w:sz w:val="20"/>
          <w:szCs w:val="20"/>
        </w:rPr>
        <w:t>。本文的主要研究内容与贡献如下：</w:t>
      </w:r>
    </w:p>
    <w:p w14:paraId="2D36598F" w14:textId="77777777" w:rsidR="00EE33ED" w:rsidRDefault="00000000">
      <w:pPr>
        <w:ind w:firstLine="410"/>
        <w:rPr>
          <w:sz w:val="20"/>
          <w:szCs w:val="20"/>
        </w:rPr>
      </w:pPr>
      <w:r>
        <w:rPr>
          <w:rFonts w:hint="eastAsia"/>
          <w:sz w:val="20"/>
          <w:szCs w:val="20"/>
        </w:rPr>
        <w:t>构建流式</w:t>
      </w:r>
      <w:r>
        <w:rPr>
          <w:rFonts w:hint="eastAsia"/>
          <w:sz w:val="20"/>
          <w:szCs w:val="20"/>
        </w:rPr>
        <w:t>ASR</w:t>
      </w:r>
      <w:r>
        <w:rPr>
          <w:rFonts w:hint="eastAsia"/>
          <w:sz w:val="20"/>
          <w:szCs w:val="20"/>
        </w:rPr>
        <w:t>上下文管理机制：本文设计了基于</w:t>
      </w:r>
      <w:r>
        <w:rPr>
          <w:rFonts w:hint="eastAsia"/>
          <w:sz w:val="20"/>
          <w:szCs w:val="20"/>
        </w:rPr>
        <w:t xml:space="preserve"> Whisper</w:t>
      </w:r>
      <w:r>
        <w:rPr>
          <w:rFonts w:hint="eastAsia"/>
          <w:sz w:val="20"/>
          <w:szCs w:val="20"/>
        </w:rPr>
        <w:t>和</w:t>
      </w:r>
      <w:r>
        <w:rPr>
          <w:rFonts w:hint="eastAsia"/>
          <w:sz w:val="20"/>
          <w:szCs w:val="20"/>
        </w:rPr>
        <w:t>Silero VAD</w:t>
      </w:r>
      <w:r>
        <w:rPr>
          <w:rFonts w:hint="eastAsia"/>
          <w:sz w:val="20"/>
          <w:szCs w:val="20"/>
        </w:rPr>
        <w:t>的自适应滑动窗口算法。为了</w:t>
      </w:r>
      <w:r>
        <w:rPr>
          <w:rFonts w:hint="eastAsia"/>
          <w:sz w:val="20"/>
          <w:szCs w:val="20"/>
        </w:rPr>
        <w:t>解决流式切片导致的上下文缺失与识别不稳定性问题，本文提出了动态缓冲与前缀</w:t>
      </w:r>
      <w:r>
        <w:rPr>
          <w:rFonts w:hint="eastAsia"/>
          <w:sz w:val="20"/>
          <w:szCs w:val="20"/>
        </w:rPr>
        <w:t>-</w:t>
      </w:r>
      <w:r>
        <w:rPr>
          <w:rFonts w:hint="eastAsia"/>
          <w:sz w:val="20"/>
          <w:szCs w:val="20"/>
        </w:rPr>
        <w:t>后缀上下文拼接策略，在保证长句识别准确率的同时，实现毫秒级的</w:t>
      </w:r>
      <w:r>
        <w:rPr>
          <w:rFonts w:hint="eastAsia"/>
          <w:sz w:val="20"/>
          <w:szCs w:val="20"/>
        </w:rPr>
        <w:t>ASR</w:t>
      </w:r>
      <w:r>
        <w:rPr>
          <w:rFonts w:hint="eastAsia"/>
          <w:sz w:val="20"/>
          <w:szCs w:val="20"/>
        </w:rPr>
        <w:t>转录片段输出。</w:t>
      </w:r>
    </w:p>
    <w:p w14:paraId="191682B7" w14:textId="77777777" w:rsidR="00EE33ED" w:rsidRDefault="00000000">
      <w:pPr>
        <w:ind w:firstLine="410"/>
        <w:rPr>
          <w:sz w:val="20"/>
          <w:szCs w:val="20"/>
        </w:rPr>
      </w:pPr>
      <w:r>
        <w:rPr>
          <w:rFonts w:hint="eastAsia"/>
          <w:sz w:val="20"/>
          <w:szCs w:val="20"/>
        </w:rPr>
        <w:t>针对长语音输入引发的首字延迟，本文提出了使用</w:t>
      </w:r>
      <w:r>
        <w:rPr>
          <w:rFonts w:hint="eastAsia"/>
          <w:sz w:val="20"/>
          <w:szCs w:val="20"/>
        </w:rPr>
        <w:t>LLM</w:t>
      </w:r>
      <w:r>
        <w:rPr>
          <w:rFonts w:hint="eastAsia"/>
          <w:sz w:val="20"/>
          <w:szCs w:val="20"/>
        </w:rPr>
        <w:t>的</w:t>
      </w:r>
      <w:r>
        <w:rPr>
          <w:rFonts w:hint="eastAsia"/>
          <w:sz w:val="20"/>
          <w:szCs w:val="20"/>
        </w:rPr>
        <w:t>KV Cache</w:t>
      </w:r>
      <w:r>
        <w:rPr>
          <w:rFonts w:hint="eastAsia"/>
          <w:sz w:val="20"/>
          <w:szCs w:val="20"/>
        </w:rPr>
        <w:t>技术，对流式转录产生的文本进行增量预填充。该算法深度运用</w:t>
      </w:r>
      <w:r>
        <w:rPr>
          <w:rFonts w:hint="eastAsia"/>
          <w:sz w:val="20"/>
          <w:szCs w:val="20"/>
        </w:rPr>
        <w:t xml:space="preserve"> Transformer</w:t>
      </w:r>
      <w:r>
        <w:rPr>
          <w:rFonts w:hint="eastAsia"/>
          <w:sz w:val="20"/>
          <w:szCs w:val="20"/>
        </w:rPr>
        <w:t>的</w:t>
      </w:r>
      <w:r>
        <w:rPr>
          <w:rFonts w:hint="eastAsia"/>
          <w:sz w:val="20"/>
          <w:szCs w:val="20"/>
        </w:rPr>
        <w:t>KV Cache</w:t>
      </w:r>
      <w:r>
        <w:rPr>
          <w:rFonts w:hint="eastAsia"/>
          <w:sz w:val="20"/>
          <w:szCs w:val="20"/>
        </w:rPr>
        <w:t>机制，实时接收流式</w:t>
      </w:r>
      <w:r>
        <w:rPr>
          <w:rFonts w:hint="eastAsia"/>
          <w:sz w:val="20"/>
          <w:szCs w:val="20"/>
        </w:rPr>
        <w:t>ASR</w:t>
      </w:r>
      <w:r>
        <w:rPr>
          <w:rFonts w:hint="eastAsia"/>
          <w:sz w:val="20"/>
          <w:szCs w:val="20"/>
        </w:rPr>
        <w:t>的输出片段，进行注意力计算与状态更新，不重复编码历史上下文，把</w:t>
      </w:r>
      <w:r>
        <w:rPr>
          <w:rFonts w:hint="eastAsia"/>
          <w:sz w:val="20"/>
          <w:szCs w:val="20"/>
        </w:rPr>
        <w:t>LLM</w:t>
      </w:r>
      <w:r>
        <w:rPr>
          <w:rFonts w:hint="eastAsia"/>
          <w:sz w:val="20"/>
          <w:szCs w:val="20"/>
        </w:rPr>
        <w:t>的计算开销均摊到用户语音输入过程中。</w:t>
      </w:r>
    </w:p>
    <w:p w14:paraId="0FA17010" w14:textId="77777777" w:rsidR="00EE33ED" w:rsidRDefault="00000000">
      <w:pPr>
        <w:ind w:firstLine="410"/>
        <w:rPr>
          <w:sz w:val="20"/>
          <w:szCs w:val="20"/>
        </w:rPr>
      </w:pPr>
      <w:r>
        <w:rPr>
          <w:rFonts w:hint="eastAsia"/>
          <w:sz w:val="20"/>
          <w:szCs w:val="20"/>
        </w:rPr>
        <w:t>本文基于</w:t>
      </w:r>
      <w:r>
        <w:rPr>
          <w:rFonts w:hint="eastAsia"/>
          <w:sz w:val="20"/>
          <w:szCs w:val="20"/>
        </w:rPr>
        <w:t xml:space="preserve"> MultiWOZ</w:t>
      </w:r>
      <w:r>
        <w:rPr>
          <w:rFonts w:hint="eastAsia"/>
          <w:sz w:val="20"/>
          <w:szCs w:val="20"/>
        </w:rPr>
        <w:t>（英文）与</w:t>
      </w:r>
      <w:r>
        <w:rPr>
          <w:rFonts w:hint="eastAsia"/>
          <w:sz w:val="20"/>
          <w:szCs w:val="20"/>
        </w:rPr>
        <w:t xml:space="preserve"> CrossWOZ</w:t>
      </w:r>
      <w:r>
        <w:rPr>
          <w:rFonts w:hint="eastAsia"/>
          <w:sz w:val="20"/>
          <w:szCs w:val="20"/>
        </w:rPr>
        <w:t>（中文）构建了长语音测试基准，并据此开展全链路端到端延迟评估（测试集的具体构建细节见本文</w:t>
      </w:r>
      <w:r>
        <w:rPr>
          <w:rFonts w:hint="eastAsia"/>
          <w:sz w:val="20"/>
          <w:szCs w:val="20"/>
        </w:rPr>
        <w:t xml:space="preserve"> 3.4 </w:t>
      </w:r>
      <w:r>
        <w:rPr>
          <w:rFonts w:hint="eastAsia"/>
          <w:sz w:val="20"/>
          <w:szCs w:val="20"/>
        </w:rPr>
        <w:t>节）。实验结果显示，在</w:t>
      </w:r>
      <w:r>
        <w:rPr>
          <w:rFonts w:hint="eastAsia"/>
          <w:sz w:val="20"/>
          <w:szCs w:val="20"/>
        </w:rPr>
        <w:t>15</w:t>
      </w:r>
      <w:r>
        <w:rPr>
          <w:rFonts w:hint="eastAsia"/>
          <w:sz w:val="20"/>
          <w:szCs w:val="20"/>
        </w:rPr>
        <w:t>秒以上的长语音场景里，本文提出的</w:t>
      </w:r>
      <w:r>
        <w:rPr>
          <w:rFonts w:hint="eastAsia"/>
          <w:sz w:val="20"/>
          <w:szCs w:val="20"/>
        </w:rPr>
        <w:t>System B</w:t>
      </w:r>
      <w:r>
        <w:rPr>
          <w:rFonts w:hint="eastAsia"/>
          <w:sz w:val="20"/>
          <w:szCs w:val="20"/>
        </w:rPr>
        <w:t>相比传统非流式基线（下文称</w:t>
      </w:r>
      <w:r>
        <w:rPr>
          <w:rFonts w:hint="eastAsia"/>
          <w:sz w:val="20"/>
          <w:szCs w:val="20"/>
        </w:rPr>
        <w:t>System A</w:t>
      </w:r>
      <w:r>
        <w:rPr>
          <w:rFonts w:hint="eastAsia"/>
          <w:sz w:val="20"/>
          <w:szCs w:val="20"/>
        </w:rPr>
        <w:t>）能显著降低延迟，而且没有对系统语义理解能力产生负面影响。</w:t>
      </w:r>
    </w:p>
    <w:p w14:paraId="3F54D786" w14:textId="77777777" w:rsidR="00EE33ED" w:rsidRDefault="00000000">
      <w:pPr>
        <w:ind w:firstLine="0"/>
        <w:rPr>
          <w:rFonts w:eastAsia="黑体"/>
          <w:b/>
          <w:bCs/>
          <w:sz w:val="24"/>
        </w:rPr>
      </w:pPr>
      <w:r>
        <w:rPr>
          <w:rFonts w:eastAsia="黑体" w:hint="eastAsia"/>
          <w:b/>
          <w:bCs/>
          <w:sz w:val="24"/>
        </w:rPr>
        <w:t xml:space="preserve">2 </w:t>
      </w:r>
      <w:r>
        <w:rPr>
          <w:rFonts w:eastAsia="黑体" w:hint="eastAsia"/>
          <w:b/>
          <w:bCs/>
          <w:sz w:val="24"/>
        </w:rPr>
        <w:t>原理与方法</w:t>
      </w:r>
    </w:p>
    <w:p w14:paraId="34DD14FC" w14:textId="77777777" w:rsidR="00EE33ED" w:rsidRDefault="00000000">
      <w:pPr>
        <w:ind w:firstLine="0"/>
        <w:rPr>
          <w:rFonts w:eastAsia="黑体"/>
          <w:b/>
          <w:bCs/>
          <w:sz w:val="24"/>
        </w:rPr>
      </w:pPr>
      <w:r>
        <w:rPr>
          <w:rFonts w:eastAsia="黑体" w:hint="eastAsia"/>
          <w:b/>
          <w:bCs/>
          <w:sz w:val="24"/>
        </w:rPr>
        <w:t xml:space="preserve">2.1 </w:t>
      </w:r>
      <w:r>
        <w:rPr>
          <w:rFonts w:eastAsia="黑体" w:hint="eastAsia"/>
          <w:b/>
          <w:bCs/>
          <w:sz w:val="24"/>
        </w:rPr>
        <w:t>自动语音识别技术</w:t>
      </w:r>
    </w:p>
    <w:p w14:paraId="207AD134" w14:textId="77777777" w:rsidR="00EE33ED" w:rsidRDefault="00000000">
      <w:pPr>
        <w:ind w:firstLine="0"/>
        <w:rPr>
          <w:rFonts w:eastAsia="黑体"/>
          <w:b/>
          <w:bCs/>
          <w:sz w:val="24"/>
        </w:rPr>
      </w:pPr>
      <w:r>
        <w:rPr>
          <w:rFonts w:eastAsia="黑体" w:hint="eastAsia"/>
          <w:b/>
          <w:sz w:val="21"/>
          <w:szCs w:val="21"/>
        </w:rPr>
        <w:t xml:space="preserve">2.1.1 Whisper </w:t>
      </w:r>
      <w:r>
        <w:rPr>
          <w:rFonts w:eastAsia="黑体" w:hint="eastAsia"/>
          <w:b/>
          <w:sz w:val="21"/>
          <w:szCs w:val="21"/>
        </w:rPr>
        <w:t>模型架构与离线特性</w:t>
      </w:r>
    </w:p>
    <w:p w14:paraId="22B88093" w14:textId="77777777" w:rsidR="00EE33ED" w:rsidRDefault="00000000">
      <w:pPr>
        <w:ind w:firstLine="410"/>
        <w:rPr>
          <w:sz w:val="20"/>
          <w:szCs w:val="20"/>
        </w:rPr>
      </w:pPr>
      <w:r>
        <w:rPr>
          <w:rFonts w:hint="eastAsia"/>
          <w:sz w:val="20"/>
          <w:szCs w:val="20"/>
        </w:rPr>
        <w:t>本研究采用</w:t>
      </w:r>
      <w:r>
        <w:rPr>
          <w:rFonts w:hint="eastAsia"/>
          <w:sz w:val="20"/>
          <w:szCs w:val="20"/>
        </w:rPr>
        <w:t>OpenAI</w:t>
      </w:r>
      <w:r>
        <w:rPr>
          <w:rFonts w:hint="eastAsia"/>
          <w:sz w:val="20"/>
          <w:szCs w:val="20"/>
        </w:rPr>
        <w:t>的</w:t>
      </w:r>
      <w:r>
        <w:rPr>
          <w:rFonts w:hint="eastAsia"/>
          <w:sz w:val="20"/>
          <w:szCs w:val="20"/>
        </w:rPr>
        <w:t>Whisper</w:t>
      </w:r>
      <w:r>
        <w:rPr>
          <w:rFonts w:hint="eastAsia"/>
          <w:sz w:val="20"/>
          <w:szCs w:val="20"/>
        </w:rPr>
        <w:t>作为语音转文本模块。</w:t>
      </w:r>
      <w:r>
        <w:rPr>
          <w:rFonts w:hint="eastAsia"/>
          <w:sz w:val="20"/>
          <w:szCs w:val="20"/>
        </w:rPr>
        <w:t>Whisper</w:t>
      </w:r>
      <w:r>
        <w:rPr>
          <w:rFonts w:hint="eastAsia"/>
          <w:sz w:val="20"/>
          <w:szCs w:val="20"/>
        </w:rPr>
        <w:t>是基于</w:t>
      </w:r>
      <w:r>
        <w:rPr>
          <w:rFonts w:hint="eastAsia"/>
          <w:sz w:val="20"/>
          <w:szCs w:val="20"/>
        </w:rPr>
        <w:t>Transformer</w:t>
      </w:r>
      <w:r>
        <w:rPr>
          <w:rFonts w:hint="eastAsia"/>
          <w:sz w:val="20"/>
          <w:szCs w:val="20"/>
        </w:rPr>
        <w:t>的</w:t>
      </w:r>
      <w:r>
        <w:rPr>
          <w:rFonts w:hint="eastAsia"/>
          <w:sz w:val="20"/>
          <w:szCs w:val="20"/>
        </w:rPr>
        <w:t>Encoder-Decoder</w:t>
      </w:r>
      <w:r>
        <w:rPr>
          <w:rFonts w:hint="eastAsia"/>
          <w:sz w:val="20"/>
          <w:szCs w:val="20"/>
        </w:rPr>
        <w:t>结构的端到端语音转文本模型，它直接根据语音特征输出文本</w:t>
      </w:r>
      <w:r>
        <w:rPr>
          <w:rFonts w:hint="eastAsia"/>
          <w:sz w:val="20"/>
          <w:szCs w:val="20"/>
        </w:rPr>
        <w:t>token</w:t>
      </w:r>
      <w:r>
        <w:rPr>
          <w:rFonts w:hint="eastAsia"/>
          <w:sz w:val="20"/>
          <w:szCs w:val="20"/>
        </w:rPr>
        <w:t>。该模型在大规模弱监督语音</w:t>
      </w:r>
      <w:r>
        <w:rPr>
          <w:rFonts w:hint="eastAsia"/>
          <w:sz w:val="20"/>
          <w:szCs w:val="20"/>
        </w:rPr>
        <w:t>-</w:t>
      </w:r>
      <w:r>
        <w:rPr>
          <w:rFonts w:hint="eastAsia"/>
          <w:sz w:val="20"/>
          <w:szCs w:val="20"/>
        </w:rPr>
        <w:t>文本数据上预训练，在多语言、口音和噪声场景下具有较强鲁棒性</w:t>
      </w:r>
      <w:r>
        <w:rPr>
          <w:rFonts w:hint="eastAsia"/>
          <w:sz w:val="20"/>
          <w:szCs w:val="20"/>
          <w:vertAlign w:val="superscript"/>
        </w:rPr>
        <w:t>[12]</w:t>
      </w:r>
      <w:r>
        <w:rPr>
          <w:rFonts w:hint="eastAsia"/>
          <w:sz w:val="20"/>
          <w:szCs w:val="20"/>
        </w:rPr>
        <w:t>。</w:t>
      </w:r>
    </w:p>
    <w:p w14:paraId="1B294239" w14:textId="77777777" w:rsidR="00EE33ED" w:rsidRDefault="00000000">
      <w:pPr>
        <w:ind w:firstLine="410"/>
        <w:rPr>
          <w:sz w:val="20"/>
          <w:szCs w:val="20"/>
        </w:rPr>
      </w:pPr>
      <w:r>
        <w:rPr>
          <w:rFonts w:hint="eastAsia"/>
          <w:sz w:val="20"/>
          <w:szCs w:val="20"/>
        </w:rPr>
        <w:lastRenderedPageBreak/>
        <w:t>如图</w:t>
      </w:r>
      <w:r>
        <w:rPr>
          <w:sz w:val="20"/>
          <w:szCs w:val="20"/>
        </w:rPr>
        <w:t>1</w:t>
      </w:r>
      <w:r>
        <w:rPr>
          <w:rFonts w:hint="eastAsia"/>
          <w:sz w:val="20"/>
          <w:szCs w:val="20"/>
        </w:rPr>
        <w:t>所示，</w:t>
      </w:r>
      <w:r>
        <w:rPr>
          <w:sz w:val="20"/>
          <w:szCs w:val="20"/>
        </w:rPr>
        <w:t xml:space="preserve">Whisper </w:t>
      </w:r>
      <w:r>
        <w:rPr>
          <w:rFonts w:hint="eastAsia"/>
          <w:sz w:val="20"/>
          <w:szCs w:val="20"/>
        </w:rPr>
        <w:t>的输入端将</w:t>
      </w:r>
      <w:r>
        <w:rPr>
          <w:sz w:val="20"/>
          <w:szCs w:val="20"/>
        </w:rPr>
        <w:t xml:space="preserve"> 16 kHz </w:t>
      </w:r>
      <w:r>
        <w:rPr>
          <w:rFonts w:hint="eastAsia"/>
          <w:sz w:val="20"/>
          <w:szCs w:val="20"/>
        </w:rPr>
        <w:t>音频转换为</w:t>
      </w:r>
      <w:r>
        <w:rPr>
          <w:sz w:val="20"/>
          <w:szCs w:val="20"/>
        </w:rPr>
        <w:t xml:space="preserve"> 128 </w:t>
      </w:r>
      <w:r>
        <w:rPr>
          <w:rFonts w:hint="eastAsia"/>
          <w:sz w:val="20"/>
          <w:szCs w:val="20"/>
        </w:rPr>
        <w:t>维</w:t>
      </w:r>
      <w:r>
        <w:rPr>
          <w:sz w:val="20"/>
          <w:szCs w:val="20"/>
        </w:rPr>
        <w:t xml:space="preserve"> Log-Mel </w:t>
      </w:r>
      <w:r>
        <w:rPr>
          <w:rFonts w:hint="eastAsia"/>
          <w:sz w:val="20"/>
          <w:szCs w:val="20"/>
        </w:rPr>
        <w:t>频谱特征（与本文实验所用</w:t>
      </w:r>
      <w:r>
        <w:rPr>
          <w:sz w:val="20"/>
          <w:szCs w:val="20"/>
        </w:rPr>
        <w:t xml:space="preserve"> Whisper-Turbo</w:t>
      </w:r>
      <w:r>
        <w:rPr>
          <w:rFonts w:hint="eastAsia"/>
          <w:sz w:val="20"/>
          <w:szCs w:val="20"/>
        </w:rPr>
        <w:t>，即</w:t>
      </w:r>
      <w:r>
        <w:rPr>
          <w:sz w:val="20"/>
          <w:szCs w:val="20"/>
        </w:rPr>
        <w:t xml:space="preserve"> large-v3-turbo </w:t>
      </w:r>
      <w:r>
        <w:rPr>
          <w:rFonts w:hint="eastAsia"/>
          <w:sz w:val="20"/>
          <w:szCs w:val="20"/>
        </w:rPr>
        <w:t>一致；早期</w:t>
      </w:r>
      <w:r>
        <w:rPr>
          <w:sz w:val="20"/>
          <w:szCs w:val="20"/>
        </w:rPr>
        <w:t xml:space="preserve"> Whisper </w:t>
      </w:r>
      <w:r>
        <w:rPr>
          <w:rFonts w:hint="eastAsia"/>
          <w:sz w:val="20"/>
          <w:szCs w:val="20"/>
        </w:rPr>
        <w:t>模型采用</w:t>
      </w:r>
      <w:r>
        <w:rPr>
          <w:sz w:val="20"/>
          <w:szCs w:val="20"/>
        </w:rPr>
        <w:t xml:space="preserve"> 80 </w:t>
      </w:r>
      <w:r>
        <w:rPr>
          <w:rFonts w:hint="eastAsia"/>
          <w:sz w:val="20"/>
          <w:szCs w:val="20"/>
        </w:rPr>
        <w:t>维），经卷积前端下采样后送入</w:t>
      </w:r>
      <w:r>
        <w:rPr>
          <w:sz w:val="20"/>
          <w:szCs w:val="20"/>
        </w:rPr>
        <w:t xml:space="preserve"> Transformer </w:t>
      </w:r>
      <w:r>
        <w:rPr>
          <w:rFonts w:hint="eastAsia"/>
          <w:sz w:val="20"/>
          <w:szCs w:val="20"/>
        </w:rPr>
        <w:t>编码器；解码端通过交</w:t>
      </w:r>
      <w:r>
        <w:rPr>
          <w:rFonts w:cs="宋体" w:hint="eastAsia"/>
          <w:sz w:val="20"/>
          <w:szCs w:val="20"/>
        </w:rPr>
        <w:t>叉</w:t>
      </w:r>
      <w:r>
        <w:rPr>
          <w:rFonts w:cs="___WRD_EMBED_SUB_45" w:hint="eastAsia"/>
          <w:sz w:val="20"/>
          <w:szCs w:val="20"/>
        </w:rPr>
        <w:t>注意力机制读取编码器表征</w:t>
      </w:r>
      <w:r>
        <w:rPr>
          <w:rFonts w:hint="eastAsia"/>
          <w:sz w:val="20"/>
          <w:szCs w:val="20"/>
        </w:rPr>
        <w:t>并自回归输出文本</w:t>
      </w:r>
      <w:r>
        <w:rPr>
          <w:sz w:val="20"/>
          <w:szCs w:val="20"/>
        </w:rPr>
        <w:t xml:space="preserve"> token</w:t>
      </w:r>
      <w:r>
        <w:rPr>
          <w:rFonts w:hint="eastAsia"/>
          <w:sz w:val="20"/>
          <w:szCs w:val="20"/>
        </w:rPr>
        <w:t>。其词表包含时间戳</w:t>
      </w:r>
      <w:r>
        <w:rPr>
          <w:sz w:val="20"/>
          <w:szCs w:val="20"/>
        </w:rPr>
        <w:t xml:space="preserve"> token</w:t>
      </w:r>
      <w:r>
        <w:rPr>
          <w:rFonts w:hint="eastAsia"/>
          <w:sz w:val="20"/>
          <w:szCs w:val="20"/>
        </w:rPr>
        <w:t>，可产生片段级或词级时间对齐信息，这为流式场景中仅提交稳定且可对齐的部分输出提供了实现基础。需要注意，</w:t>
      </w:r>
      <w:r>
        <w:rPr>
          <w:sz w:val="20"/>
          <w:szCs w:val="20"/>
        </w:rPr>
        <w:t xml:space="preserve">Whisper </w:t>
      </w:r>
      <w:r>
        <w:rPr>
          <w:rFonts w:hint="eastAsia"/>
          <w:sz w:val="20"/>
          <w:szCs w:val="20"/>
        </w:rPr>
        <w:t>默认接口仍偏向固定时长片段的离线处理，这也带来了流式化挑战。</w:t>
      </w:r>
    </w:p>
    <w:p w14:paraId="18DE4EBD" w14:textId="77777777" w:rsidR="00EE33ED" w:rsidRDefault="00000000">
      <w:pPr>
        <w:ind w:firstLine="0"/>
        <w:rPr>
          <w:rFonts w:eastAsia="黑体"/>
          <w:b/>
          <w:sz w:val="21"/>
          <w:szCs w:val="21"/>
        </w:rPr>
      </w:pPr>
      <w:r>
        <w:rPr>
          <w:rFonts w:eastAsia="黑体" w:hint="eastAsia"/>
          <w:b/>
          <w:sz w:val="21"/>
          <w:szCs w:val="21"/>
        </w:rPr>
        <w:t xml:space="preserve">2.1.2 </w:t>
      </w:r>
      <w:r>
        <w:rPr>
          <w:rFonts w:eastAsia="黑体" w:hint="eastAsia"/>
          <w:b/>
          <w:sz w:val="21"/>
          <w:szCs w:val="21"/>
        </w:rPr>
        <w:t>流式化挑战与解决方案</w:t>
      </w:r>
    </w:p>
    <w:p w14:paraId="237F6DD2" w14:textId="77777777" w:rsidR="00EE33ED" w:rsidRDefault="00000000">
      <w:pPr>
        <w:ind w:firstLine="410"/>
        <w:rPr>
          <w:sz w:val="20"/>
          <w:szCs w:val="20"/>
        </w:rPr>
      </w:pPr>
      <w:r>
        <w:rPr>
          <w:rFonts w:hint="eastAsia"/>
          <w:sz w:val="20"/>
          <w:szCs w:val="20"/>
        </w:rPr>
        <w:t>Whisper</w:t>
      </w:r>
      <w:r>
        <w:rPr>
          <w:rFonts w:hint="eastAsia"/>
          <w:sz w:val="20"/>
          <w:szCs w:val="20"/>
        </w:rPr>
        <w:t>的编码器自注意力可利用过去与未来帧信息，离线场景下有助于提升识别准确率，但在实时对话中会带来两类困难：一是短块独立识别时边界附近容易漏词、重复或重写；二是末尾假设会随后续音频到达而改变，下游</w:t>
      </w:r>
      <w:r>
        <w:rPr>
          <w:rFonts w:hint="eastAsia"/>
          <w:sz w:val="20"/>
          <w:szCs w:val="20"/>
        </w:rPr>
        <w:t>LLM</w:t>
      </w:r>
      <w:r>
        <w:rPr>
          <w:rFonts w:hint="eastAsia"/>
          <w:sz w:val="20"/>
          <w:szCs w:val="20"/>
        </w:rPr>
        <w:t>难以稳定消费。</w:t>
      </w:r>
    </w:p>
    <w:p w14:paraId="6AA4DDDD" w14:textId="77777777" w:rsidR="00EE33ED" w:rsidRDefault="00000000">
      <w:pPr>
        <w:ind w:firstLine="410"/>
        <w:rPr>
          <w:sz w:val="20"/>
          <w:szCs w:val="20"/>
        </w:rPr>
      </w:pPr>
      <w:r>
        <w:rPr>
          <w:rFonts w:hint="eastAsia"/>
          <w:sz w:val="20"/>
          <w:szCs w:val="20"/>
        </w:rPr>
        <w:t>为解决上述问题，本文采用分段输入、重叠上下文、稳定提交的组合策略：前端利用</w:t>
      </w:r>
      <w:r>
        <w:rPr>
          <w:rFonts w:hint="eastAsia"/>
          <w:sz w:val="20"/>
          <w:szCs w:val="20"/>
        </w:rPr>
        <w:t>VAD</w:t>
      </w:r>
      <w:r>
        <w:rPr>
          <w:rFonts w:hint="eastAsia"/>
          <w:sz w:val="20"/>
          <w:szCs w:val="20"/>
        </w:rPr>
        <w:t>对连续</w:t>
      </w:r>
      <w:r>
        <w:rPr>
          <w:rFonts w:hint="eastAsia"/>
          <w:sz w:val="20"/>
          <w:szCs w:val="20"/>
        </w:rPr>
        <w:t>PCM</w:t>
      </w:r>
      <w:r>
        <w:rPr>
          <w:rFonts w:hint="eastAsia"/>
          <w:sz w:val="20"/>
          <w:szCs w:val="20"/>
        </w:rPr>
        <w:t>流进行检测并切分语音段；</w:t>
      </w:r>
      <w:r>
        <w:rPr>
          <w:rFonts w:hint="eastAsia"/>
          <w:sz w:val="20"/>
          <w:szCs w:val="20"/>
        </w:rPr>
        <w:t>ASR</w:t>
      </w:r>
      <w:r>
        <w:rPr>
          <w:rFonts w:hint="eastAsia"/>
          <w:sz w:val="20"/>
          <w:szCs w:val="20"/>
        </w:rPr>
        <w:t>侧在目标片段前后保留上下文以缓解边界信息缺失；输出侧利用</w:t>
      </w:r>
      <w:r>
        <w:rPr>
          <w:rFonts w:hint="eastAsia"/>
          <w:sz w:val="20"/>
          <w:szCs w:val="20"/>
        </w:rPr>
        <w:t xml:space="preserve"> Whisper</w:t>
      </w:r>
      <w:r>
        <w:rPr>
          <w:rFonts w:hint="eastAsia"/>
          <w:sz w:val="20"/>
          <w:szCs w:val="20"/>
        </w:rPr>
        <w:t>的词级时间戳，只提交位于稳定区间内的文本片段，从而为</w:t>
      </w:r>
      <w:r>
        <w:rPr>
          <w:rFonts w:hint="eastAsia"/>
          <w:sz w:val="20"/>
          <w:szCs w:val="20"/>
        </w:rPr>
        <w:t>LLM</w:t>
      </w:r>
      <w:r>
        <w:rPr>
          <w:rFonts w:hint="eastAsia"/>
          <w:sz w:val="20"/>
          <w:szCs w:val="20"/>
        </w:rPr>
        <w:t>增量预填充提供可消费的文本流。</w:t>
      </w:r>
    </w:p>
    <w:p w14:paraId="51E0598D" w14:textId="77777777" w:rsidR="00EE33ED" w:rsidRDefault="00000000">
      <w:pPr>
        <w:ind w:firstLine="0"/>
        <w:rPr>
          <w:sz w:val="20"/>
          <w:szCs w:val="20"/>
        </w:rPr>
      </w:pPr>
      <w:r>
        <w:rPr>
          <w:rFonts w:eastAsia="黑体" w:hint="eastAsia"/>
          <w:b/>
          <w:bCs/>
          <w:sz w:val="24"/>
        </w:rPr>
        <w:t xml:space="preserve">2.2 </w:t>
      </w:r>
      <w:r>
        <w:rPr>
          <w:rFonts w:eastAsia="黑体" w:hint="eastAsia"/>
          <w:b/>
          <w:bCs/>
          <w:sz w:val="24"/>
        </w:rPr>
        <w:t>大语言模型推理机制</w:t>
      </w:r>
    </w:p>
    <w:p w14:paraId="26D85023" w14:textId="77777777" w:rsidR="00EE33ED" w:rsidRDefault="00000000">
      <w:pPr>
        <w:ind w:firstLine="0"/>
        <w:rPr>
          <w:rFonts w:eastAsia="黑体"/>
          <w:b/>
          <w:sz w:val="21"/>
          <w:szCs w:val="21"/>
        </w:rPr>
      </w:pPr>
      <w:r>
        <w:rPr>
          <w:rFonts w:eastAsia="黑体" w:hint="eastAsia"/>
          <w:b/>
          <w:sz w:val="21"/>
          <w:szCs w:val="21"/>
        </w:rPr>
        <w:t xml:space="preserve">2.2.1 Transformer </w:t>
      </w:r>
      <w:r>
        <w:rPr>
          <w:rFonts w:eastAsia="黑体" w:hint="eastAsia"/>
          <w:b/>
          <w:sz w:val="21"/>
          <w:szCs w:val="21"/>
        </w:rPr>
        <w:t>注意力机制</w:t>
      </w:r>
    </w:p>
    <w:p w14:paraId="78F8568E" w14:textId="77777777" w:rsidR="00EE33ED" w:rsidRDefault="00000000">
      <w:pPr>
        <w:ind w:firstLine="410"/>
        <w:jc w:val="left"/>
        <w:rPr>
          <w:sz w:val="20"/>
          <w:szCs w:val="20"/>
        </w:rPr>
      </w:pPr>
      <w:r>
        <w:rPr>
          <w:rFonts w:hint="eastAsia"/>
          <w:sz w:val="20"/>
          <w:szCs w:val="20"/>
        </w:rPr>
        <w:t>大语言模型通常采用</w:t>
      </w:r>
      <w:r>
        <w:rPr>
          <w:rFonts w:hint="eastAsia"/>
          <w:sz w:val="20"/>
          <w:szCs w:val="20"/>
        </w:rPr>
        <w:t xml:space="preserve">Decoder-only Transformer </w:t>
      </w:r>
      <w:r>
        <w:rPr>
          <w:rFonts w:hint="eastAsia"/>
          <w:sz w:val="20"/>
          <w:szCs w:val="20"/>
        </w:rPr>
        <w:t>架构。在语音对话系统中，</w:t>
      </w:r>
      <w:r>
        <w:rPr>
          <w:rFonts w:hint="eastAsia"/>
          <w:sz w:val="20"/>
          <w:szCs w:val="20"/>
        </w:rPr>
        <w:t>LLM</w:t>
      </w:r>
      <w:r>
        <w:rPr>
          <w:rFonts w:hint="eastAsia"/>
          <w:sz w:val="20"/>
          <w:szCs w:val="20"/>
        </w:rPr>
        <w:t>的推理延迟，尤其是首字延迟，是决定用户是否感到卡顿的关键瓶颈。从推理流程看，</w:t>
      </w:r>
      <w:r>
        <w:rPr>
          <w:rFonts w:hint="eastAsia"/>
          <w:sz w:val="20"/>
          <w:szCs w:val="20"/>
        </w:rPr>
        <w:t xml:space="preserve">TTFT </w:t>
      </w:r>
      <w:r>
        <w:rPr>
          <w:rFonts w:hint="eastAsia"/>
          <w:sz w:val="20"/>
          <w:szCs w:val="20"/>
        </w:rPr>
        <w:t>主要由输入提示文本的预填充计算与随后的首个解码步共同构成，而二者的开销都与输入序列长度密切相关。</w:t>
      </w:r>
      <w:r>
        <w:rPr>
          <w:rFonts w:hint="eastAsia"/>
          <w:sz w:val="20"/>
          <w:szCs w:val="20"/>
        </w:rPr>
        <w:t xml:space="preserve">Transformer </w:t>
      </w:r>
      <w:r>
        <w:rPr>
          <w:rFonts w:hint="eastAsia"/>
          <w:sz w:val="20"/>
          <w:szCs w:val="20"/>
        </w:rPr>
        <w:t>的核心是缩放点积注意力。其标准计算公式如下：</w:t>
      </w:r>
    </w:p>
    <w:p w14:paraId="5387275B" w14:textId="77777777" w:rsidR="00EE33ED" w:rsidRDefault="00000000">
      <w:pPr>
        <w:ind w:firstLineChars="200" w:firstLine="400"/>
        <w:jc w:val="left"/>
        <w:rPr>
          <w:sz w:val="20"/>
          <w:szCs w:val="20"/>
        </w:rPr>
      </w:pPr>
      <w:r>
        <w:rPr>
          <w:rFonts w:hint="eastAsia"/>
          <w:position w:val="-34"/>
          <w:sz w:val="20"/>
          <w:szCs w:val="20"/>
        </w:rPr>
        <w:object w:dxaOrig="3750" w:dyaOrig="760" w14:anchorId="4D8BA102">
          <v:shape id="_x0000_i1038" type="#_x0000_t75" alt="" style="width:187.5pt;height:38pt" o:ole="">
            <v:imagedata r:id="rId43" o:title=""/>
          </v:shape>
          <o:OLEObject Type="Embed" ProgID="Equation.DSMT4" ShapeID="_x0000_i1038" DrawAspect="Content" ObjectID="_1845127188" r:id="rId44"/>
        </w:object>
      </w:r>
      <w:r>
        <w:rPr>
          <w:sz w:val="20"/>
          <w:szCs w:val="20"/>
        </w:rPr>
        <w:t xml:space="preserve">   (</w:t>
      </w:r>
      <w:r>
        <w:rPr>
          <w:sz w:val="20"/>
          <w:szCs w:val="20"/>
        </w:rPr>
        <w:fldChar w:fldCharType="begin"/>
      </w:r>
      <w:r>
        <w:rPr>
          <w:sz w:val="20"/>
          <w:szCs w:val="20"/>
        </w:rPr>
        <w:instrText xml:space="preserve"> SEQ </w:instrText>
      </w:r>
      <w:r>
        <w:rPr>
          <w:sz w:val="20"/>
          <w:szCs w:val="20"/>
        </w:rPr>
        <w:instrText>公式</w:instrText>
      </w:r>
      <w:r>
        <w:rPr>
          <w:sz w:val="20"/>
          <w:szCs w:val="20"/>
        </w:rPr>
        <w:instrText xml:space="preserve"> \* ARABIC </w:instrText>
      </w:r>
      <w:r>
        <w:rPr>
          <w:sz w:val="20"/>
          <w:szCs w:val="20"/>
        </w:rPr>
        <w:fldChar w:fldCharType="separate"/>
      </w:r>
      <w:r>
        <w:rPr>
          <w:sz w:val="20"/>
          <w:szCs w:val="20"/>
        </w:rPr>
        <w:t>2</w:t>
      </w:r>
      <w:r>
        <w:rPr>
          <w:sz w:val="20"/>
          <w:szCs w:val="20"/>
        </w:rPr>
        <w:fldChar w:fldCharType="end"/>
      </w:r>
      <w:r>
        <w:rPr>
          <w:sz w:val="20"/>
          <w:szCs w:val="20"/>
        </w:rPr>
        <w:t>)</w:t>
      </w:r>
    </w:p>
    <w:p w14:paraId="02FDA355" w14:textId="77777777" w:rsidR="00EE33ED" w:rsidRDefault="00000000">
      <w:pPr>
        <w:ind w:firstLine="410"/>
        <w:rPr>
          <w:sz w:val="20"/>
          <w:szCs w:val="20"/>
        </w:rPr>
      </w:pPr>
      <w:r>
        <w:rPr>
          <w:rFonts w:hint="eastAsia"/>
          <w:sz w:val="20"/>
          <w:szCs w:val="20"/>
        </w:rPr>
        <w:t>其中，</w:t>
      </w:r>
      <w:r>
        <w:rPr>
          <w:rFonts w:hint="eastAsia"/>
          <w:sz w:val="20"/>
          <w:szCs w:val="20"/>
        </w:rPr>
        <w:t xml:space="preserve"> Q(Query),  K(Key),  V(Value) </w:t>
      </w:r>
      <w:r>
        <w:rPr>
          <w:rFonts w:hint="eastAsia"/>
          <w:sz w:val="20"/>
          <w:szCs w:val="20"/>
        </w:rPr>
        <w:t>分别由输入向量经过线性投影矩阵</w:t>
      </w:r>
      <w:r>
        <w:rPr>
          <w:rFonts w:hint="eastAsia"/>
          <w:sz w:val="20"/>
          <w:szCs w:val="20"/>
        </w:rPr>
        <w:t xml:space="preserve">  </w:t>
      </w:r>
      <w:r>
        <w:rPr>
          <w:rFonts w:hint="eastAsia"/>
          <w:sz w:val="20"/>
          <w:szCs w:val="20"/>
        </w:rPr>
        <w:t>得到。</w:t>
      </w:r>
      <w:r>
        <w:rPr>
          <w:rFonts w:hint="eastAsia"/>
          <w:sz w:val="20"/>
          <w:szCs w:val="20"/>
        </w:rPr>
        <w:t xml:space="preserve"> </w:t>
      </w:r>
      <w:r>
        <w:rPr>
          <w:rFonts w:hint="eastAsia"/>
          <w:sz w:val="20"/>
          <w:szCs w:val="20"/>
        </w:rPr>
        <w:t>为</w:t>
      </w:r>
      <w:r>
        <w:rPr>
          <w:rFonts w:hint="eastAsia"/>
          <w:sz w:val="20"/>
          <w:szCs w:val="20"/>
        </w:rPr>
        <w:t xml:space="preserve"> Key </w:t>
      </w:r>
      <w:r>
        <w:rPr>
          <w:rFonts w:hint="eastAsia"/>
          <w:sz w:val="20"/>
          <w:szCs w:val="20"/>
        </w:rPr>
        <w:t>的维度，用于缩放点积的数值范围，避免</w:t>
      </w:r>
      <w:r>
        <w:rPr>
          <w:rFonts w:hint="eastAsia"/>
          <w:sz w:val="20"/>
          <w:szCs w:val="20"/>
        </w:rPr>
        <w:t xml:space="preserve">  </w:t>
      </w:r>
      <w:r>
        <w:rPr>
          <w:rFonts w:hint="eastAsia"/>
          <w:sz w:val="20"/>
          <w:szCs w:val="20"/>
        </w:rPr>
        <w:t>随维度增大而方差膨胀导致</w:t>
      </w:r>
      <w:r>
        <w:rPr>
          <w:rFonts w:hint="eastAsia"/>
          <w:sz w:val="20"/>
          <w:szCs w:val="20"/>
        </w:rPr>
        <w:t xml:space="preserve"> softmax </w:t>
      </w:r>
      <w:r>
        <w:rPr>
          <w:rFonts w:hint="eastAsia"/>
          <w:sz w:val="20"/>
          <w:szCs w:val="20"/>
        </w:rPr>
        <w:t>饱和、梯度过小。该机制允许模型在一个时间步内显式聚合序列中任意位置的信息，从而捕捉长程依赖关系。</w:t>
      </w:r>
    </w:p>
    <w:p w14:paraId="576F9C1D" w14:textId="77777777" w:rsidR="00EE33ED" w:rsidRDefault="00000000">
      <w:pPr>
        <w:ind w:firstLine="0"/>
        <w:rPr>
          <w:rFonts w:eastAsia="黑体"/>
          <w:b/>
          <w:sz w:val="21"/>
          <w:szCs w:val="21"/>
        </w:rPr>
      </w:pPr>
      <w:r>
        <w:rPr>
          <w:rFonts w:eastAsia="黑体" w:hint="eastAsia"/>
          <w:b/>
          <w:sz w:val="21"/>
          <w:szCs w:val="21"/>
        </w:rPr>
        <w:t>2.2.2 KV Cache</w:t>
      </w:r>
      <w:r>
        <w:rPr>
          <w:rFonts w:eastAsia="黑体" w:hint="eastAsia"/>
          <w:b/>
          <w:sz w:val="21"/>
          <w:szCs w:val="21"/>
        </w:rPr>
        <w:t>机制的数学原理与复杂度分析</w:t>
      </w:r>
    </w:p>
    <w:p w14:paraId="6FC4F321" w14:textId="77777777" w:rsidR="00EE33ED" w:rsidRDefault="00000000">
      <w:pPr>
        <w:ind w:firstLine="408"/>
        <w:rPr>
          <w:sz w:val="20"/>
          <w:szCs w:val="20"/>
        </w:rPr>
      </w:pPr>
      <w:r>
        <w:rPr>
          <w:rFonts w:hint="eastAsia"/>
          <w:sz w:val="20"/>
          <w:szCs w:val="20"/>
        </w:rPr>
        <w:t xml:space="preserve">LLM </w:t>
      </w:r>
      <w:r>
        <w:rPr>
          <w:rFonts w:hint="eastAsia"/>
          <w:sz w:val="20"/>
          <w:szCs w:val="20"/>
        </w:rPr>
        <w:t>的文本生成过程本质上是自回归的：模型在生成第</w:t>
      </w:r>
      <w:r>
        <w:rPr>
          <w:rFonts w:hint="eastAsia"/>
          <w:sz w:val="20"/>
          <w:szCs w:val="20"/>
        </w:rPr>
        <w:t>N</w:t>
      </w:r>
      <w:r>
        <w:rPr>
          <w:rFonts w:hint="eastAsia"/>
          <w:sz w:val="20"/>
          <w:szCs w:val="20"/>
        </w:rPr>
        <w:t>个</w:t>
      </w:r>
      <w:r>
        <w:rPr>
          <w:rFonts w:hint="eastAsia"/>
          <w:sz w:val="20"/>
          <w:szCs w:val="20"/>
        </w:rPr>
        <w:t xml:space="preserve"> token </w:t>
      </w:r>
      <w:r>
        <w:rPr>
          <w:rFonts w:hint="eastAsia"/>
          <w:sz w:val="20"/>
          <w:szCs w:val="20"/>
        </w:rPr>
        <w:t>时，需要利用此前</w:t>
      </w:r>
      <w:r>
        <w:rPr>
          <w:rFonts w:hint="eastAsia"/>
          <w:sz w:val="20"/>
          <w:szCs w:val="20"/>
        </w:rPr>
        <w:t>N-1</w:t>
      </w:r>
      <w:r>
        <w:rPr>
          <w:rFonts w:hint="eastAsia"/>
          <w:sz w:val="20"/>
          <w:szCs w:val="20"/>
        </w:rPr>
        <w:t>个</w:t>
      </w:r>
      <w:r>
        <w:rPr>
          <w:rFonts w:hint="eastAsia"/>
          <w:sz w:val="20"/>
          <w:szCs w:val="20"/>
        </w:rPr>
        <w:t>token</w:t>
      </w:r>
      <w:r>
        <w:rPr>
          <w:rFonts w:hint="eastAsia"/>
          <w:sz w:val="20"/>
          <w:szCs w:val="20"/>
        </w:rPr>
        <w:t>的上下文信息。在自注意力模块中，对长度为</w:t>
      </w:r>
      <w:r>
        <w:rPr>
          <w:rFonts w:hint="eastAsia"/>
          <w:sz w:val="20"/>
          <w:szCs w:val="20"/>
        </w:rPr>
        <w:t>N</w:t>
      </w:r>
      <w:r>
        <w:rPr>
          <w:rFonts w:hint="eastAsia"/>
          <w:sz w:val="20"/>
          <w:szCs w:val="20"/>
        </w:rPr>
        <w:t>的序列执行一次前向计算，其单步复杂度为</w:t>
      </w:r>
      <w:r>
        <w:rPr>
          <w:rFonts w:hint="eastAsia"/>
          <w:position w:val="-10"/>
          <w:sz w:val="20"/>
          <w:szCs w:val="20"/>
        </w:rPr>
        <w:object w:dxaOrig="720" w:dyaOrig="360" w14:anchorId="1AAA86F5">
          <v:shape id="_x0000_i1039" type="#_x0000_t75" style="width:36pt;height:18pt" o:ole="">
            <v:imagedata r:id="rId45" o:title=""/>
          </v:shape>
          <o:OLEObject Type="Embed" ProgID="Equation.DSMT4" ShapeID="_x0000_i1039" DrawAspect="Content" ObjectID="_1845127189" r:id="rId46"/>
        </w:object>
      </w:r>
      <w:r>
        <w:rPr>
          <w:rFonts w:hint="eastAsia"/>
          <w:sz w:val="20"/>
          <w:szCs w:val="20"/>
        </w:rPr>
        <w:t>。因此，生成长度为</w:t>
      </w:r>
      <w:r>
        <w:rPr>
          <w:rFonts w:hint="eastAsia"/>
          <w:sz w:val="20"/>
          <w:szCs w:val="20"/>
        </w:rPr>
        <w:t>N</w:t>
      </w:r>
      <w:r>
        <w:rPr>
          <w:rFonts w:hint="eastAsia"/>
          <w:sz w:val="20"/>
          <w:szCs w:val="20"/>
        </w:rPr>
        <w:t>的序列的总计算复杂度为：</w:t>
      </w:r>
    </w:p>
    <w:commentRangeStart w:id="3"/>
    <w:p w14:paraId="71B02DB9" w14:textId="77777777" w:rsidR="00EE33ED" w:rsidRDefault="00000000">
      <w:pPr>
        <w:pStyle w:val="ae"/>
        <w:ind w:firstLineChars="200" w:firstLine="400"/>
        <w:rPr>
          <w:sz w:val="20"/>
          <w:szCs w:val="20"/>
        </w:rPr>
      </w:pPr>
      <w:r>
        <w:rPr>
          <w:rFonts w:hint="eastAsia"/>
          <w:position w:val="-28"/>
          <w:sz w:val="20"/>
          <w:szCs w:val="20"/>
        </w:rPr>
        <w:object w:dxaOrig="3900" w:dyaOrig="610" w14:anchorId="3F1F0C82">
          <v:shape id="_x0000_i1040" type="#_x0000_t75" alt="" style="width:195pt;height:30.5pt" o:ole="">
            <v:imagedata r:id="rId47" o:title=""/>
          </v:shape>
          <o:OLEObject Type="Embed" ProgID="Equation.DSMT4" ShapeID="_x0000_i1040" DrawAspect="Content" ObjectID="_1845127190" r:id="rId48"/>
        </w:object>
      </w:r>
      <w:r>
        <w:rPr>
          <w:i w:val="0"/>
          <w:iCs w:val="0"/>
          <w:sz w:val="20"/>
          <w:szCs w:val="20"/>
        </w:rPr>
        <w:t xml:space="preserve"> (</w:t>
      </w:r>
      <w:r>
        <w:rPr>
          <w:i w:val="0"/>
          <w:iCs w:val="0"/>
          <w:sz w:val="20"/>
          <w:szCs w:val="20"/>
        </w:rPr>
        <w:fldChar w:fldCharType="begin"/>
      </w:r>
      <w:r>
        <w:rPr>
          <w:i w:val="0"/>
          <w:iCs w:val="0"/>
          <w:sz w:val="20"/>
          <w:szCs w:val="20"/>
        </w:rPr>
        <w:instrText xml:space="preserve"> SEQ </w:instrText>
      </w:r>
      <w:r>
        <w:rPr>
          <w:i w:val="0"/>
          <w:iCs w:val="0"/>
          <w:sz w:val="20"/>
          <w:szCs w:val="20"/>
        </w:rPr>
        <w:instrText>公式</w:instrText>
      </w:r>
      <w:r>
        <w:rPr>
          <w:i w:val="0"/>
          <w:iCs w:val="0"/>
          <w:sz w:val="20"/>
          <w:szCs w:val="20"/>
        </w:rPr>
        <w:instrText xml:space="preserve"> \* ARABIC </w:instrText>
      </w:r>
      <w:r>
        <w:rPr>
          <w:i w:val="0"/>
          <w:iCs w:val="0"/>
          <w:sz w:val="20"/>
          <w:szCs w:val="20"/>
        </w:rPr>
        <w:fldChar w:fldCharType="separate"/>
      </w:r>
      <w:r>
        <w:rPr>
          <w:i w:val="0"/>
          <w:iCs w:val="0"/>
          <w:sz w:val="20"/>
          <w:szCs w:val="20"/>
        </w:rPr>
        <w:t>3</w:t>
      </w:r>
      <w:r>
        <w:rPr>
          <w:i w:val="0"/>
          <w:iCs w:val="0"/>
          <w:sz w:val="20"/>
          <w:szCs w:val="20"/>
        </w:rPr>
        <w:fldChar w:fldCharType="end"/>
      </w:r>
      <w:commentRangeEnd w:id="3"/>
      <w:r>
        <w:rPr>
          <w:rStyle w:val="affff8"/>
          <w:i w:val="0"/>
          <w:iCs w:val="0"/>
          <w:sz w:val="20"/>
          <w:szCs w:val="20"/>
        </w:rPr>
        <w:commentReference w:id="3"/>
      </w:r>
      <w:r>
        <w:rPr>
          <w:i w:val="0"/>
          <w:iCs w:val="0"/>
          <w:sz w:val="20"/>
          <w:szCs w:val="20"/>
        </w:rPr>
        <w:t>)</w:t>
      </w:r>
    </w:p>
    <w:p w14:paraId="0ED7126A" w14:textId="77777777" w:rsidR="00EE33ED" w:rsidRDefault="00000000">
      <w:pPr>
        <w:ind w:firstLine="408"/>
        <w:rPr>
          <w:sz w:val="20"/>
          <w:szCs w:val="20"/>
        </w:rPr>
      </w:pPr>
      <w:r>
        <w:rPr>
          <w:rFonts w:hint="eastAsia"/>
          <w:sz w:val="20"/>
          <w:szCs w:val="20"/>
        </w:rPr>
        <w:t>尽管现代推理框架通常不会采用完全重复前向的实现，但它直观地说明了自回归生成模式中重复计算的来源：每一步都在重新计算历史</w:t>
      </w:r>
      <w:r>
        <w:rPr>
          <w:rFonts w:hint="eastAsia"/>
          <w:sz w:val="20"/>
          <w:szCs w:val="20"/>
        </w:rPr>
        <w:t>token</w:t>
      </w:r>
      <w:r>
        <w:rPr>
          <w:rFonts w:hint="eastAsia"/>
          <w:sz w:val="20"/>
          <w:szCs w:val="20"/>
        </w:rPr>
        <w:t>对应的</w:t>
      </w:r>
      <w:r>
        <w:rPr>
          <w:rFonts w:hint="eastAsia"/>
          <w:sz w:val="20"/>
          <w:szCs w:val="20"/>
        </w:rPr>
        <w:t xml:space="preserve"> Key/Value</w:t>
      </w:r>
      <w:r>
        <w:rPr>
          <w:rFonts w:hint="eastAsia"/>
          <w:sz w:val="20"/>
          <w:szCs w:val="20"/>
        </w:rPr>
        <w:t>以及它们之间的注意力关系。而</w:t>
      </w:r>
      <w:r>
        <w:rPr>
          <w:rFonts w:hint="eastAsia"/>
          <w:sz w:val="20"/>
          <w:szCs w:val="20"/>
        </w:rPr>
        <w:t xml:space="preserve">KV Cache </w:t>
      </w:r>
      <w:r>
        <w:rPr>
          <w:rFonts w:hint="eastAsia"/>
          <w:sz w:val="20"/>
          <w:szCs w:val="20"/>
        </w:rPr>
        <w:t>的基本思想就是缓存这些历史值并在后续解码中复用。由于模型参数在推理阶段固定，历史</w:t>
      </w:r>
      <w:r>
        <w:rPr>
          <w:rFonts w:hint="eastAsia"/>
          <w:sz w:val="20"/>
          <w:szCs w:val="20"/>
        </w:rPr>
        <w:t xml:space="preserve">Token </w:t>
      </w:r>
      <w:r>
        <w:rPr>
          <w:rFonts w:hint="eastAsia"/>
          <w:position w:val="-12"/>
          <w:sz w:val="20"/>
          <w:szCs w:val="20"/>
        </w:rPr>
        <w:object w:dxaOrig="800" w:dyaOrig="360" w14:anchorId="3A41F9EC">
          <v:shape id="_x0000_i1041" type="#_x0000_t75" style="width:40pt;height:18pt" o:ole="">
            <v:imagedata r:id="rId49" o:title=""/>
          </v:shape>
          <o:OLEObject Type="Embed" ProgID="Equation.DSMT4" ShapeID="_x0000_i1041" DrawAspect="Content" ObjectID="_1845127191" r:id="rId50"/>
        </w:object>
      </w:r>
      <w:r>
        <w:rPr>
          <w:rFonts w:hint="eastAsia"/>
          <w:sz w:val="20"/>
          <w:szCs w:val="20"/>
        </w:rPr>
        <w:t>的</w:t>
      </w:r>
      <w:r>
        <w:rPr>
          <w:rFonts w:hint="eastAsia"/>
          <w:position w:val="-12"/>
          <w:sz w:val="20"/>
          <w:szCs w:val="20"/>
        </w:rPr>
        <w:object w:dxaOrig="480" w:dyaOrig="360" w14:anchorId="56A01C6E">
          <v:shape id="_x0000_i1042" type="#_x0000_t75" style="width:24pt;height:18pt" o:ole="">
            <v:imagedata r:id="rId51" o:title=""/>
          </v:shape>
          <o:OLEObject Type="Embed" ProgID="Equation.DSMT4" ShapeID="_x0000_i1042" DrawAspect="Content" ObjectID="_1845127192" r:id="rId52"/>
        </w:object>
      </w:r>
      <w:r>
        <w:rPr>
          <w:rFonts w:hint="eastAsia"/>
          <w:sz w:val="20"/>
          <w:szCs w:val="20"/>
        </w:rPr>
        <w:t>一旦计算便不再改变，因此可将其存储在</w:t>
      </w:r>
      <w:r>
        <w:rPr>
          <w:rFonts w:hint="eastAsia"/>
          <w:sz w:val="20"/>
          <w:szCs w:val="20"/>
        </w:rPr>
        <w:t>GPU</w:t>
      </w:r>
      <w:r>
        <w:rPr>
          <w:rFonts w:hint="eastAsia"/>
          <w:sz w:val="20"/>
          <w:szCs w:val="20"/>
        </w:rPr>
        <w:t>显存中。在第</w:t>
      </w:r>
      <w:r>
        <w:rPr>
          <w:rFonts w:hint="eastAsia"/>
          <w:sz w:val="20"/>
          <w:szCs w:val="20"/>
        </w:rPr>
        <w:t>t</w:t>
      </w:r>
      <w:r>
        <w:rPr>
          <w:rFonts w:hint="eastAsia"/>
          <w:sz w:val="20"/>
          <w:szCs w:val="20"/>
        </w:rPr>
        <w:t>步生成时，系统仅需计算当前</w:t>
      </w:r>
      <w:r>
        <w:rPr>
          <w:rFonts w:hint="eastAsia"/>
          <w:sz w:val="20"/>
          <w:szCs w:val="20"/>
        </w:rPr>
        <w:t xml:space="preserve"> Token </w:t>
      </w:r>
      <w:r>
        <w:rPr>
          <w:rFonts w:hint="eastAsia"/>
          <w:position w:val="-12"/>
          <w:sz w:val="20"/>
          <w:szCs w:val="20"/>
        </w:rPr>
        <w:object w:dxaOrig="240" w:dyaOrig="360" w14:anchorId="22F2CE06">
          <v:shape id="_x0000_i1043" type="#_x0000_t75" style="width:12pt;height:18pt" o:ole="">
            <v:imagedata r:id="rId53" o:title=""/>
          </v:shape>
          <o:OLEObject Type="Embed" ProgID="Equation.DSMT4" ShapeID="_x0000_i1043" DrawAspect="Content" ObjectID="_1845127193" r:id="rId54"/>
        </w:object>
      </w:r>
      <w:r>
        <w:rPr>
          <w:rFonts w:hint="eastAsia"/>
          <w:sz w:val="20"/>
          <w:szCs w:val="20"/>
        </w:rPr>
        <w:t>的</w:t>
      </w:r>
      <w:r>
        <w:rPr>
          <w:rFonts w:hint="eastAsia"/>
          <w:position w:val="-12"/>
          <w:sz w:val="20"/>
          <w:szCs w:val="20"/>
        </w:rPr>
        <w:object w:dxaOrig="240" w:dyaOrig="360" w14:anchorId="43091364">
          <v:shape id="_x0000_i1044" type="#_x0000_t75" style="width:12pt;height:18pt" o:ole="">
            <v:imagedata r:id="rId55" o:title=""/>
          </v:shape>
          <o:OLEObject Type="Embed" ProgID="Equation.DSMT4" ShapeID="_x0000_i1044" DrawAspect="Content" ObjectID="_1845127194" r:id="rId56"/>
        </w:object>
      </w:r>
      <w:r>
        <w:rPr>
          <w:rFonts w:hint="eastAsia"/>
          <w:sz w:val="20"/>
          <w:szCs w:val="20"/>
        </w:rPr>
        <w:t>和</w:t>
      </w:r>
      <w:r>
        <w:rPr>
          <w:rFonts w:hint="eastAsia"/>
          <w:position w:val="-12"/>
          <w:sz w:val="20"/>
          <w:szCs w:val="20"/>
        </w:rPr>
        <w:object w:dxaOrig="220" w:dyaOrig="360" w14:anchorId="3B3506F4">
          <v:shape id="_x0000_i1045" type="#_x0000_t75" style="width:11pt;height:18pt" o:ole="">
            <v:imagedata r:id="rId57" o:title=""/>
          </v:shape>
          <o:OLEObject Type="Embed" ProgID="Equation.DSMT4" ShapeID="_x0000_i1045" DrawAspect="Content" ObjectID="_1845127195" r:id="rId58"/>
        </w:object>
      </w:r>
      <w:r>
        <w:rPr>
          <w:rFonts w:hint="eastAsia"/>
          <w:sz w:val="20"/>
          <w:szCs w:val="20"/>
        </w:rPr>
        <w:t>，并将其追加到缓存末尾：</w:t>
      </w:r>
    </w:p>
    <w:commentRangeStart w:id="4"/>
    <w:p w14:paraId="6BEA17E4" w14:textId="77777777" w:rsidR="00EE33ED" w:rsidRDefault="00000000">
      <w:pPr>
        <w:pStyle w:val="ae"/>
        <w:ind w:firstLineChars="200" w:firstLine="400"/>
        <w:rPr>
          <w:i w:val="0"/>
          <w:iCs w:val="0"/>
          <w:sz w:val="20"/>
          <w:szCs w:val="20"/>
        </w:rPr>
      </w:pPr>
      <w:r>
        <w:rPr>
          <w:position w:val="-12"/>
          <w:sz w:val="20"/>
          <w:szCs w:val="20"/>
        </w:rPr>
        <w:object w:dxaOrig="2500" w:dyaOrig="380" w14:anchorId="16E53A67">
          <v:shape id="_x0000_i1046" type="#_x0000_t75" alt="" style="width:125pt;height:19pt" o:ole="">
            <v:imagedata r:id="rId59" o:title=""/>
          </v:shape>
          <o:OLEObject Type="Embed" ProgID="Equation.DSMT4" ShapeID="_x0000_i1046" DrawAspect="Content" ObjectID="_1845127196" r:id="rId60"/>
        </w:object>
      </w:r>
      <w:r>
        <w:rPr>
          <w:rFonts w:hint="eastAsia"/>
          <w:i w:val="0"/>
          <w:iCs w:val="0"/>
          <w:sz w:val="20"/>
          <w:szCs w:val="20"/>
        </w:rPr>
        <w:t xml:space="preserve">              (</w:t>
      </w:r>
      <w:r>
        <w:rPr>
          <w:i w:val="0"/>
          <w:iCs w:val="0"/>
          <w:sz w:val="20"/>
          <w:szCs w:val="20"/>
        </w:rPr>
        <w:fldChar w:fldCharType="begin"/>
      </w:r>
      <w:r>
        <w:rPr>
          <w:i w:val="0"/>
          <w:iCs w:val="0"/>
          <w:sz w:val="20"/>
          <w:szCs w:val="20"/>
        </w:rPr>
        <w:instrText xml:space="preserve"> SEQ </w:instrText>
      </w:r>
      <w:r>
        <w:rPr>
          <w:i w:val="0"/>
          <w:iCs w:val="0"/>
          <w:sz w:val="20"/>
          <w:szCs w:val="20"/>
        </w:rPr>
        <w:instrText>公式</w:instrText>
      </w:r>
      <w:r>
        <w:rPr>
          <w:i w:val="0"/>
          <w:iCs w:val="0"/>
          <w:sz w:val="20"/>
          <w:szCs w:val="20"/>
        </w:rPr>
        <w:instrText xml:space="preserve"> \* ARABIC </w:instrText>
      </w:r>
      <w:r>
        <w:rPr>
          <w:i w:val="0"/>
          <w:iCs w:val="0"/>
          <w:sz w:val="20"/>
          <w:szCs w:val="20"/>
        </w:rPr>
        <w:fldChar w:fldCharType="separate"/>
      </w:r>
      <w:r>
        <w:rPr>
          <w:i w:val="0"/>
          <w:iCs w:val="0"/>
          <w:sz w:val="20"/>
          <w:szCs w:val="20"/>
        </w:rPr>
        <w:t>4</w:t>
      </w:r>
      <w:r>
        <w:rPr>
          <w:i w:val="0"/>
          <w:iCs w:val="0"/>
          <w:sz w:val="20"/>
          <w:szCs w:val="20"/>
        </w:rPr>
        <w:fldChar w:fldCharType="end"/>
      </w:r>
      <w:r>
        <w:rPr>
          <w:i w:val="0"/>
          <w:iCs w:val="0"/>
          <w:sz w:val="20"/>
          <w:szCs w:val="20"/>
        </w:rPr>
        <w:t>)</w:t>
      </w:r>
    </w:p>
    <w:p w14:paraId="0EA36630" w14:textId="77777777" w:rsidR="00EE33ED" w:rsidRDefault="00000000">
      <w:pPr>
        <w:pStyle w:val="ae"/>
        <w:ind w:firstLineChars="200" w:firstLine="400"/>
        <w:rPr>
          <w:sz w:val="20"/>
          <w:szCs w:val="20"/>
        </w:rPr>
      </w:pPr>
      <w:r>
        <w:rPr>
          <w:position w:val="-12"/>
          <w:sz w:val="20"/>
          <w:szCs w:val="20"/>
        </w:rPr>
        <w:object w:dxaOrig="2360" w:dyaOrig="380" w14:anchorId="6E2FB612">
          <v:shape id="_x0000_i1047" type="#_x0000_t75" alt="" style="width:118pt;height:19pt" o:ole="">
            <v:imagedata r:id="rId61" o:title=""/>
          </v:shape>
          <o:OLEObject Type="Embed" ProgID="Equation.DSMT4" ShapeID="_x0000_i1047" DrawAspect="Content" ObjectID="_1845127197" r:id="rId62"/>
        </w:object>
      </w:r>
      <w:r>
        <w:rPr>
          <w:rFonts w:hint="eastAsia"/>
          <w:sz w:val="20"/>
          <w:szCs w:val="20"/>
        </w:rPr>
        <w:t xml:space="preserve">               </w:t>
      </w:r>
      <w:r>
        <w:rPr>
          <w:i w:val="0"/>
          <w:iCs w:val="0"/>
          <w:sz w:val="20"/>
          <w:szCs w:val="20"/>
        </w:rPr>
        <w:t>(</w:t>
      </w:r>
      <w:r>
        <w:rPr>
          <w:i w:val="0"/>
          <w:iCs w:val="0"/>
          <w:sz w:val="20"/>
          <w:szCs w:val="20"/>
        </w:rPr>
        <w:fldChar w:fldCharType="begin"/>
      </w:r>
      <w:r>
        <w:rPr>
          <w:i w:val="0"/>
          <w:iCs w:val="0"/>
          <w:sz w:val="20"/>
          <w:szCs w:val="20"/>
        </w:rPr>
        <w:instrText xml:space="preserve"> SEQ </w:instrText>
      </w:r>
      <w:r>
        <w:rPr>
          <w:i w:val="0"/>
          <w:iCs w:val="0"/>
          <w:sz w:val="20"/>
          <w:szCs w:val="20"/>
        </w:rPr>
        <w:instrText>公式</w:instrText>
      </w:r>
      <w:r>
        <w:rPr>
          <w:i w:val="0"/>
          <w:iCs w:val="0"/>
          <w:sz w:val="20"/>
          <w:szCs w:val="20"/>
        </w:rPr>
        <w:instrText xml:space="preserve"> \* ARABIC </w:instrText>
      </w:r>
      <w:r>
        <w:rPr>
          <w:i w:val="0"/>
          <w:iCs w:val="0"/>
          <w:sz w:val="20"/>
          <w:szCs w:val="20"/>
        </w:rPr>
        <w:fldChar w:fldCharType="separate"/>
      </w:r>
      <w:r>
        <w:rPr>
          <w:i w:val="0"/>
          <w:iCs w:val="0"/>
          <w:sz w:val="20"/>
          <w:szCs w:val="20"/>
        </w:rPr>
        <w:t>5</w:t>
      </w:r>
      <w:r>
        <w:rPr>
          <w:i w:val="0"/>
          <w:iCs w:val="0"/>
          <w:sz w:val="20"/>
          <w:szCs w:val="20"/>
        </w:rPr>
        <w:fldChar w:fldCharType="end"/>
      </w:r>
      <w:r>
        <w:rPr>
          <w:i w:val="0"/>
          <w:iCs w:val="0"/>
          <w:sz w:val="20"/>
          <w:szCs w:val="20"/>
        </w:rPr>
        <w:t>)</w:t>
      </w:r>
      <w:commentRangeEnd w:id="4"/>
      <w:r>
        <w:rPr>
          <w:rStyle w:val="affff8"/>
          <w:sz w:val="20"/>
          <w:szCs w:val="20"/>
        </w:rPr>
        <w:commentReference w:id="4"/>
      </w:r>
    </w:p>
    <w:p w14:paraId="2D9409B1" w14:textId="77777777" w:rsidR="00EE33ED" w:rsidRDefault="00000000">
      <w:pPr>
        <w:ind w:firstLine="410"/>
        <w:rPr>
          <w:sz w:val="20"/>
          <w:szCs w:val="20"/>
        </w:rPr>
      </w:pPr>
      <w:r>
        <w:rPr>
          <w:rFonts w:hint="eastAsia"/>
          <w:sz w:val="20"/>
          <w:szCs w:val="20"/>
        </w:rPr>
        <w:t>随后，注意力计算仅涉及当前</w:t>
      </w:r>
      <w:r>
        <w:rPr>
          <w:rFonts w:hint="eastAsia"/>
          <w:sz w:val="20"/>
          <w:szCs w:val="20"/>
        </w:rPr>
        <w:t xml:space="preserve"> Query </w:t>
      </w:r>
      <w:r>
        <w:rPr>
          <w:rFonts w:hint="eastAsia"/>
          <w:position w:val="-12"/>
          <w:sz w:val="20"/>
          <w:szCs w:val="20"/>
        </w:rPr>
        <w:object w:dxaOrig="240" w:dyaOrig="360" w14:anchorId="1C27F3D6">
          <v:shape id="_x0000_i1048" type="#_x0000_t75" alt="" style="width:12pt;height:18pt" o:ole="">
            <v:imagedata r:id="rId63" o:title=""/>
          </v:shape>
          <o:OLEObject Type="Embed" ProgID="Equation.DSMT4" ShapeID="_x0000_i1048" DrawAspect="Content" ObjectID="_1845127198" r:id="rId64"/>
        </w:object>
      </w:r>
      <w:r>
        <w:rPr>
          <w:rFonts w:hint="eastAsia"/>
          <w:sz w:val="20"/>
          <w:szCs w:val="20"/>
        </w:rPr>
        <w:t>与历史</w:t>
      </w:r>
      <w:r>
        <w:rPr>
          <w:rFonts w:hint="eastAsia"/>
          <w:sz w:val="20"/>
          <w:szCs w:val="20"/>
        </w:rPr>
        <w:t xml:space="preserve"> </w:t>
      </w:r>
      <w:r>
        <w:rPr>
          <w:rFonts w:hint="eastAsia"/>
          <w:position w:val="-12"/>
          <w:sz w:val="20"/>
          <w:szCs w:val="20"/>
        </w:rPr>
        <w:object w:dxaOrig="580" w:dyaOrig="360" w14:anchorId="402F5036">
          <v:shape id="_x0000_i1049" type="#_x0000_t75" alt="" style="width:29pt;height:18pt" o:ole="">
            <v:imagedata r:id="rId65" o:title=""/>
          </v:shape>
          <o:OLEObject Type="Embed" ProgID="Equation.DSMT4" ShapeID="_x0000_i1049" DrawAspect="Content" ObjectID="_1845127199" r:id="rId66"/>
        </w:object>
      </w:r>
      <w:r>
        <w:rPr>
          <w:rFonts w:hint="eastAsia"/>
          <w:sz w:val="20"/>
          <w:szCs w:val="20"/>
        </w:rPr>
        <w:t>的交互，即计算</w:t>
      </w:r>
      <w:r>
        <w:rPr>
          <w:rFonts w:hint="eastAsia"/>
          <w:position w:val="-12"/>
          <w:sz w:val="20"/>
          <w:szCs w:val="20"/>
        </w:rPr>
        <w:object w:dxaOrig="760" w:dyaOrig="380" w14:anchorId="400D0753">
          <v:shape id="_x0000_i1050" type="#_x0000_t75" alt="" style="width:38pt;height:19pt" o:ole="">
            <v:imagedata r:id="rId67" o:title=""/>
          </v:shape>
          <o:OLEObject Type="Embed" ProgID="Equation.DSMT4" ShapeID="_x0000_i1050" DrawAspect="Content" ObjectID="_1845127200" r:id="rId68"/>
        </w:object>
      </w:r>
      <w:r>
        <w:rPr>
          <w:rFonts w:hint="eastAsia"/>
          <w:sz w:val="20"/>
          <w:szCs w:val="20"/>
        </w:rPr>
        <w:t>并加权</w:t>
      </w:r>
      <w:r>
        <w:rPr>
          <w:rFonts w:hint="eastAsia"/>
          <w:position w:val="-12"/>
          <w:sz w:val="20"/>
          <w:szCs w:val="20"/>
        </w:rPr>
        <w:object w:dxaOrig="499" w:dyaOrig="360" w14:anchorId="3D651452">
          <v:shape id="_x0000_i1051" type="#_x0000_t75" alt="" style="width:25pt;height:18pt" o:ole="">
            <v:imagedata r:id="rId69" o:title=""/>
          </v:shape>
          <o:OLEObject Type="Embed" ProgID="Equation.DSMT4" ShapeID="_x0000_i1051" DrawAspect="Content" ObjectID="_1845127201" r:id="rId70"/>
        </w:object>
      </w:r>
      <w:r>
        <w:rPr>
          <w:rFonts w:hint="eastAsia"/>
          <w:sz w:val="20"/>
          <w:szCs w:val="20"/>
        </w:rPr>
        <w:t>。因此，</w:t>
      </w:r>
      <w:r>
        <w:rPr>
          <w:rFonts w:hint="eastAsia"/>
          <w:sz w:val="20"/>
          <w:szCs w:val="20"/>
        </w:rPr>
        <w:t xml:space="preserve">KV Cache </w:t>
      </w:r>
      <w:r>
        <w:rPr>
          <w:rFonts w:hint="eastAsia"/>
          <w:sz w:val="20"/>
          <w:szCs w:val="20"/>
        </w:rPr>
        <w:t>将解码阶段的单步复杂度由</w:t>
      </w:r>
      <w:r>
        <w:rPr>
          <w:rFonts w:hint="eastAsia"/>
          <w:position w:val="-10"/>
          <w:sz w:val="20"/>
          <w:szCs w:val="20"/>
        </w:rPr>
        <w:object w:dxaOrig="600" w:dyaOrig="360" w14:anchorId="248D5737">
          <v:shape id="_x0000_i1052" type="#_x0000_t75" alt="" style="width:30pt;height:18pt" o:ole="">
            <v:imagedata r:id="rId71" o:title=""/>
          </v:shape>
          <o:OLEObject Type="Embed" ProgID="Equation.DSMT4" ShapeID="_x0000_i1052" DrawAspect="Content" ObjectID="_1845127202" r:id="rId72"/>
        </w:object>
      </w:r>
      <w:r>
        <w:rPr>
          <w:rFonts w:hint="eastAsia"/>
          <w:sz w:val="20"/>
          <w:szCs w:val="20"/>
        </w:rPr>
        <w:t xml:space="preserve"> </w:t>
      </w:r>
      <w:r>
        <w:rPr>
          <w:rFonts w:hint="eastAsia"/>
          <w:sz w:val="20"/>
          <w:szCs w:val="20"/>
        </w:rPr>
        <w:t>降低为</w:t>
      </w:r>
      <w:r>
        <w:rPr>
          <w:rFonts w:hint="eastAsia"/>
          <w:sz w:val="20"/>
          <w:szCs w:val="20"/>
        </w:rPr>
        <w:t xml:space="preserve"> </w:t>
      </w:r>
      <w:r>
        <w:rPr>
          <w:rFonts w:hint="eastAsia"/>
          <w:position w:val="-10"/>
          <w:sz w:val="20"/>
          <w:szCs w:val="20"/>
        </w:rPr>
        <w:object w:dxaOrig="500" w:dyaOrig="320" w14:anchorId="1C1F7CE9">
          <v:shape id="_x0000_i1053" type="#_x0000_t75" style="width:25pt;height:16pt" o:ole="">
            <v:imagedata r:id="rId73" o:title=""/>
          </v:shape>
          <o:OLEObject Type="Embed" ProgID="Equation.DSMT4" ShapeID="_x0000_i1053" DrawAspect="Content" ObjectID="_1845127203" r:id="rId74"/>
        </w:object>
      </w:r>
      <w:r>
        <w:rPr>
          <w:rFonts w:hint="eastAsia"/>
          <w:sz w:val="20"/>
          <w:szCs w:val="20"/>
        </w:rPr>
        <w:t>，其仍然会随着上下文长度线性增长，生成</w:t>
      </w:r>
      <w:r>
        <w:rPr>
          <w:rFonts w:hint="eastAsia"/>
          <w:sz w:val="20"/>
          <w:szCs w:val="20"/>
        </w:rPr>
        <w:t>N</w:t>
      </w:r>
      <w:r>
        <w:rPr>
          <w:rFonts w:hint="eastAsia"/>
          <w:sz w:val="20"/>
          <w:szCs w:val="20"/>
        </w:rPr>
        <w:t>个</w:t>
      </w:r>
      <w:r>
        <w:rPr>
          <w:rFonts w:hint="eastAsia"/>
          <w:sz w:val="20"/>
          <w:szCs w:val="20"/>
        </w:rPr>
        <w:t xml:space="preserve"> token</w:t>
      </w:r>
      <w:r>
        <w:rPr>
          <w:rFonts w:hint="eastAsia"/>
          <w:sz w:val="20"/>
          <w:szCs w:val="20"/>
        </w:rPr>
        <w:t>的累计复杂度约为</w:t>
      </w:r>
      <w:r>
        <w:rPr>
          <w:rFonts w:hint="eastAsia"/>
          <w:position w:val="-16"/>
          <w:sz w:val="20"/>
          <w:szCs w:val="20"/>
        </w:rPr>
        <w:object w:dxaOrig="1520" w:dyaOrig="460" w14:anchorId="1805216D">
          <v:shape id="_x0000_i1054" type="#_x0000_t75" alt="" style="width:76pt;height:23pt" o:ole="">
            <v:imagedata r:id="rId75" o:title=""/>
          </v:shape>
          <o:OLEObject Type="Embed" ProgID="Equation.DSMT4" ShapeID="_x0000_i1054" DrawAspect="Content" ObjectID="_1845127204" r:id="rId76"/>
        </w:object>
      </w:r>
      <w:r>
        <w:rPr>
          <w:rFonts w:hint="eastAsia"/>
          <w:sz w:val="20"/>
          <w:szCs w:val="20"/>
        </w:rPr>
        <w:t>，相应代价是缓存的显存占用随序列长度线性增长。</w:t>
      </w:r>
    </w:p>
    <w:p w14:paraId="14A91F6C" w14:textId="77777777" w:rsidR="00EE33ED" w:rsidRDefault="00000000">
      <w:pPr>
        <w:ind w:firstLine="410"/>
        <w:rPr>
          <w:sz w:val="20"/>
          <w:szCs w:val="20"/>
        </w:rPr>
      </w:pPr>
      <w:r>
        <w:rPr>
          <w:rFonts w:hint="eastAsia"/>
          <w:sz w:val="20"/>
        </w:rPr>
        <w:t>需要强调的是，本文中</w:t>
      </w:r>
      <w:r>
        <w:rPr>
          <w:rFonts w:hint="eastAsia"/>
          <w:sz w:val="20"/>
        </w:rPr>
        <w:t xml:space="preserve"> KV Cache </w:t>
      </w:r>
      <w:r>
        <w:rPr>
          <w:rFonts w:hint="eastAsia"/>
          <w:sz w:val="20"/>
        </w:rPr>
        <w:t>的作用包含两个层次。第一，在</w:t>
      </w:r>
      <w:r>
        <w:rPr>
          <w:rFonts w:hint="eastAsia"/>
          <w:sz w:val="20"/>
        </w:rPr>
        <w:t xml:space="preserve"> LLM </w:t>
      </w:r>
      <w:r>
        <w:rPr>
          <w:rFonts w:hint="eastAsia"/>
          <w:sz w:val="20"/>
        </w:rPr>
        <w:t>解码阶段，</w:t>
      </w:r>
      <w:r>
        <w:rPr>
          <w:rFonts w:hint="eastAsia"/>
          <w:sz w:val="20"/>
        </w:rPr>
        <w:t xml:space="preserve">KV Cache </w:t>
      </w:r>
      <w:r>
        <w:rPr>
          <w:rFonts w:hint="eastAsia"/>
          <w:sz w:val="20"/>
        </w:rPr>
        <w:t>复用历史</w:t>
      </w:r>
      <w:r>
        <w:rPr>
          <w:rFonts w:hint="eastAsia"/>
          <w:sz w:val="20"/>
        </w:rPr>
        <w:t xml:space="preserve"> token </w:t>
      </w:r>
      <w:r>
        <w:rPr>
          <w:rFonts w:hint="eastAsia"/>
          <w:sz w:val="20"/>
        </w:rPr>
        <w:t>已计算得到的</w:t>
      </w:r>
      <w:r>
        <w:rPr>
          <w:rFonts w:hint="eastAsia"/>
          <w:sz w:val="20"/>
        </w:rPr>
        <w:t xml:space="preserve"> Key/Value</w:t>
      </w:r>
      <w:r>
        <w:rPr>
          <w:rFonts w:hint="eastAsia"/>
          <w:sz w:val="20"/>
        </w:rPr>
        <w:t>，避免生成每个新</w:t>
      </w:r>
      <w:r>
        <w:rPr>
          <w:rFonts w:hint="eastAsia"/>
          <w:sz w:val="20"/>
        </w:rPr>
        <w:t xml:space="preserve"> token </w:t>
      </w:r>
      <w:r>
        <w:rPr>
          <w:rFonts w:hint="eastAsia"/>
          <w:sz w:val="20"/>
        </w:rPr>
        <w:t>时反复对完整上下文执行前向计算，从而降低自回归解码的重复计算开销。第二，在本文的流式架构中，</w:t>
      </w:r>
      <w:r>
        <w:rPr>
          <w:rFonts w:hint="eastAsia"/>
          <w:sz w:val="20"/>
        </w:rPr>
        <w:t xml:space="preserve">ASR </w:t>
      </w:r>
      <w:r>
        <w:rPr>
          <w:rFonts w:hint="eastAsia"/>
          <w:sz w:val="20"/>
        </w:rPr>
        <w:t>文本并非在语音结束后一次性到达，而是随语音输入逐步产生。因此，系统可以将原本集中发生在语音结束端点（</w:t>
      </w:r>
      <w:r>
        <w:rPr>
          <w:rFonts w:hint="eastAsia"/>
          <w:sz w:val="20"/>
        </w:rPr>
        <w:t>End-of-Speech</w:t>
      </w:r>
      <w:r>
        <w:rPr>
          <w:rFonts w:hint="eastAsia"/>
          <w:sz w:val="20"/>
        </w:rPr>
        <w:t>）之后的提示文本预填充拆分为多次增量预填充：每当新的稳定转录片段到达时，仅对新增文本执行前向计算，并将其</w:t>
      </w:r>
      <w:r>
        <w:rPr>
          <w:rFonts w:hint="eastAsia"/>
          <w:sz w:val="20"/>
        </w:rPr>
        <w:t xml:space="preserve"> Key/Value </w:t>
      </w:r>
      <w:r>
        <w:rPr>
          <w:rFonts w:hint="eastAsia"/>
          <w:sz w:val="20"/>
        </w:rPr>
        <w:t>追加到缓存中。需要说明的是，增量预填充并不消除</w:t>
      </w:r>
      <w:r>
        <w:rPr>
          <w:rFonts w:hint="eastAsia"/>
          <w:sz w:val="20"/>
        </w:rPr>
        <w:t xml:space="preserve"> Transformer </w:t>
      </w:r>
      <w:r>
        <w:rPr>
          <w:rFonts w:hint="eastAsia"/>
          <w:sz w:val="20"/>
        </w:rPr>
        <w:t>对上下文建模所需的注意力计算，也不从理论上改变完整输入处理的复杂度阶数。其主要收益在于计算时序的改变：将长文本提示的大部分预填充计算前移到用户发声过程中，使其与</w:t>
      </w:r>
      <w:r>
        <w:rPr>
          <w:rFonts w:hint="eastAsia"/>
          <w:sz w:val="20"/>
        </w:rPr>
        <w:t xml:space="preserve"> ASR </w:t>
      </w:r>
      <w:r>
        <w:rPr>
          <w:rFonts w:hint="eastAsia"/>
          <w:sz w:val="20"/>
        </w:rPr>
        <w:t>和语音输入过程在时间上重叠，从而减少语音端点检测完成后到首</w:t>
      </w:r>
      <w:r>
        <w:rPr>
          <w:rFonts w:hint="eastAsia"/>
          <w:sz w:val="20"/>
        </w:rPr>
        <w:t xml:space="preserve">token </w:t>
      </w:r>
      <w:r>
        <w:rPr>
          <w:rFonts w:hint="eastAsia"/>
          <w:sz w:val="20"/>
        </w:rPr>
        <w:t>生成之间的等待时间，即降低用户感知到的</w:t>
      </w:r>
      <w:r>
        <w:rPr>
          <w:rFonts w:hint="eastAsia"/>
          <w:sz w:val="20"/>
        </w:rPr>
        <w:t xml:space="preserve"> TTFT</w:t>
      </w:r>
      <w:r>
        <w:rPr>
          <w:rFonts w:hint="eastAsia"/>
          <w:sz w:val="20"/>
        </w:rPr>
        <w:t>。图</w:t>
      </w:r>
      <w:r>
        <w:rPr>
          <w:rFonts w:hint="eastAsia"/>
          <w:sz w:val="20"/>
        </w:rPr>
        <w:t>2</w:t>
      </w:r>
      <w:r>
        <w:rPr>
          <w:rFonts w:hint="eastAsia"/>
          <w:sz w:val="20"/>
        </w:rPr>
        <w:t>展示了传统一次性预填充与本文增量预填充与</w:t>
      </w:r>
      <w:r>
        <w:rPr>
          <w:rFonts w:hint="eastAsia"/>
          <w:sz w:val="20"/>
        </w:rPr>
        <w:t>KV Cache</w:t>
      </w:r>
      <w:r>
        <w:rPr>
          <w:rFonts w:hint="eastAsia"/>
          <w:sz w:val="20"/>
        </w:rPr>
        <w:t>复用机制在计算路径上的差异。</w:t>
      </w:r>
    </w:p>
    <w:p w14:paraId="1B88C75D" w14:textId="77777777" w:rsidR="00EE33ED" w:rsidRDefault="00000000">
      <w:pPr>
        <w:ind w:firstLine="0"/>
        <w:rPr>
          <w:rFonts w:eastAsia="黑体"/>
          <w:b/>
          <w:bCs/>
          <w:sz w:val="24"/>
        </w:rPr>
      </w:pPr>
      <w:r>
        <w:rPr>
          <w:rFonts w:eastAsia="黑体" w:hint="eastAsia"/>
          <w:b/>
          <w:bCs/>
          <w:sz w:val="24"/>
        </w:rPr>
        <w:t xml:space="preserve">2.3 </w:t>
      </w:r>
      <w:r>
        <w:rPr>
          <w:rFonts w:eastAsia="黑体" w:hint="eastAsia"/>
          <w:b/>
          <w:bCs/>
          <w:sz w:val="24"/>
        </w:rPr>
        <w:t>系统评价指标</w:t>
      </w:r>
    </w:p>
    <w:p w14:paraId="695507CF" w14:textId="77777777" w:rsidR="00EE33ED" w:rsidRDefault="00000000">
      <w:pPr>
        <w:ind w:firstLine="0"/>
        <w:rPr>
          <w:rFonts w:eastAsia="黑体"/>
          <w:sz w:val="20"/>
          <w:szCs w:val="20"/>
        </w:rPr>
      </w:pPr>
      <w:r>
        <w:rPr>
          <w:rFonts w:eastAsia="黑体" w:hint="eastAsia"/>
          <w:b/>
          <w:sz w:val="21"/>
          <w:szCs w:val="21"/>
        </w:rPr>
        <w:t xml:space="preserve">2.3.1 </w:t>
      </w:r>
      <w:r>
        <w:rPr>
          <w:rFonts w:eastAsia="黑体" w:hint="eastAsia"/>
          <w:b/>
          <w:sz w:val="21"/>
          <w:szCs w:val="21"/>
        </w:rPr>
        <w:t>首字延迟</w:t>
      </w:r>
    </w:p>
    <w:p w14:paraId="7E1985E8" w14:textId="77777777" w:rsidR="00EE33ED" w:rsidRDefault="00000000">
      <w:pPr>
        <w:ind w:firstLine="410"/>
        <w:rPr>
          <w:sz w:val="20"/>
          <w:szCs w:val="20"/>
        </w:rPr>
      </w:pPr>
      <w:r>
        <w:rPr>
          <w:noProof/>
          <w:sz w:val="20"/>
        </w:rPr>
        <w:lastRenderedPageBreak/>
        <mc:AlternateContent>
          <mc:Choice Requires="wps">
            <w:drawing>
              <wp:anchor distT="0" distB="0" distL="114300" distR="114300" simplePos="0" relativeHeight="251663360" behindDoc="0" locked="0" layoutInCell="1" allowOverlap="1" wp14:anchorId="326EABEC" wp14:editId="5AC64A0F">
                <wp:simplePos x="0" y="0"/>
                <wp:positionH relativeFrom="column">
                  <wp:posOffset>0</wp:posOffset>
                </wp:positionH>
                <wp:positionV relativeFrom="page">
                  <wp:posOffset>1170940</wp:posOffset>
                </wp:positionV>
                <wp:extent cx="6239510" cy="3876675"/>
                <wp:effectExtent l="0" t="0" r="0" b="0"/>
                <wp:wrapTopAndBottom/>
                <wp:docPr id="14" name="文本框 14"/>
                <wp:cNvGraphicFramePr/>
                <a:graphic xmlns:a="http://schemas.openxmlformats.org/drawingml/2006/main">
                  <a:graphicData uri="http://schemas.microsoft.com/office/word/2010/wordprocessingShape">
                    <wps:wsp>
                      <wps:cNvSpPr txBox="1"/>
                      <wps:spPr>
                        <a:xfrm>
                          <a:off x="0" y="0"/>
                          <a:ext cx="6239510" cy="3876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F74A30" w14:textId="77777777" w:rsidR="00EE33ED" w:rsidRDefault="00000000">
                            <w:pPr>
                              <w:ind w:firstLine="0"/>
                              <w:jc w:val="center"/>
                            </w:pPr>
                            <w:r>
                              <w:rPr>
                                <w:rFonts w:hint="eastAsia"/>
                                <w:noProof/>
                              </w:rPr>
                              <w:drawing>
                                <wp:inline distT="0" distB="0" distL="114300" distR="114300" wp14:anchorId="23F608E0" wp14:editId="30BF3CF6">
                                  <wp:extent cx="5179060" cy="3308985"/>
                                  <wp:effectExtent l="0" t="0" r="2540" b="13335"/>
                                  <wp:docPr id="636892534" name="图片 16"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92534" name="图片 16" descr="pic2.drawio"/>
                                          <pic:cNvPicPr>
                                            <a:picLocks noChangeAspect="1"/>
                                          </pic:cNvPicPr>
                                        </pic:nvPicPr>
                                        <pic:blipFill>
                                          <a:blip r:embed="rId77">
                                            <a:extLst>
                                              <a:ext uri="{96DAC541-7B7A-43D3-8B79-37D633B846F1}">
                                                <asvg:svgBlip xmlns:asvg="http://schemas.microsoft.com/office/drawing/2016/SVG/main" r:embed="rId78"/>
                                              </a:ext>
                                            </a:extLst>
                                          </a:blip>
                                          <a:stretch>
                                            <a:fillRect/>
                                          </a:stretch>
                                        </pic:blipFill>
                                        <pic:spPr>
                                          <a:xfrm>
                                            <a:off x="0" y="0"/>
                                            <a:ext cx="5179060" cy="3308985"/>
                                          </a:xfrm>
                                          <a:prstGeom prst="rect">
                                            <a:avLst/>
                                          </a:prstGeom>
                                        </pic:spPr>
                                      </pic:pic>
                                    </a:graphicData>
                                  </a:graphic>
                                </wp:inline>
                              </w:drawing>
                            </w:r>
                          </w:p>
                          <w:tbl>
                            <w:tblPr>
                              <w:tblStyle w:val="af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9"/>
                              <w:gridCol w:w="4797"/>
                            </w:tblGrid>
                            <w:tr w:rsidR="00EE33ED" w14:paraId="43E2E2FB" w14:textId="77777777">
                              <w:tc>
                                <w:tcPr>
                                  <w:tcW w:w="5019" w:type="dxa"/>
                                </w:tcPr>
                                <w:p w14:paraId="1BE5CD82" w14:textId="77777777" w:rsidR="00EE33ED" w:rsidRDefault="00000000">
                                  <w:pPr>
                                    <w:numPr>
                                      <w:ilvl w:val="0"/>
                                      <w:numId w:val="13"/>
                                    </w:numPr>
                                    <w:adjustRightInd w:val="0"/>
                                    <w:spacing w:line="240" w:lineRule="auto"/>
                                    <w:jc w:val="center"/>
                                    <w:rPr>
                                      <w:b/>
                                      <w:sz w:val="18"/>
                                      <w:szCs w:val="18"/>
                                    </w:rPr>
                                  </w:pPr>
                                  <w:r>
                                    <w:rPr>
                                      <w:rFonts w:hint="eastAsia"/>
                                      <w:b/>
                                      <w:sz w:val="18"/>
                                      <w:szCs w:val="18"/>
                                    </w:rPr>
                                    <w:t xml:space="preserve">System A: </w:t>
                                  </w:r>
                                  <w:r>
                                    <w:rPr>
                                      <w:rFonts w:hint="eastAsia"/>
                                      <w:b/>
                                      <w:sz w:val="18"/>
                                      <w:szCs w:val="18"/>
                                    </w:rPr>
                                    <w:t>原生推理</w:t>
                                  </w:r>
                                  <w:r>
                                    <w:rPr>
                                      <w:rFonts w:hint="eastAsia"/>
                                      <w:b/>
                                      <w:sz w:val="18"/>
                                      <w:szCs w:val="18"/>
                                    </w:rPr>
                                    <w:t>(No Cache)</w:t>
                                  </w:r>
                                </w:p>
                              </w:tc>
                              <w:tc>
                                <w:tcPr>
                                  <w:tcW w:w="4797" w:type="dxa"/>
                                </w:tcPr>
                                <w:p w14:paraId="5A09C54C" w14:textId="77777777" w:rsidR="00EE33ED" w:rsidRDefault="00000000">
                                  <w:pPr>
                                    <w:numPr>
                                      <w:ilvl w:val="0"/>
                                      <w:numId w:val="13"/>
                                    </w:numPr>
                                    <w:adjustRightInd w:val="0"/>
                                    <w:spacing w:line="240" w:lineRule="auto"/>
                                    <w:jc w:val="center"/>
                                    <w:rPr>
                                      <w:b/>
                                      <w:sz w:val="18"/>
                                      <w:szCs w:val="18"/>
                                    </w:rPr>
                                  </w:pPr>
                                  <w:r>
                                    <w:rPr>
                                      <w:rFonts w:hint="eastAsia"/>
                                      <w:b/>
                                      <w:sz w:val="18"/>
                                      <w:szCs w:val="18"/>
                                    </w:rPr>
                                    <w:t xml:space="preserve">System B: </w:t>
                                  </w:r>
                                  <w:r>
                                    <w:rPr>
                                      <w:rFonts w:hint="eastAsia"/>
                                      <w:b/>
                                      <w:sz w:val="18"/>
                                      <w:szCs w:val="18"/>
                                    </w:rPr>
                                    <w:t>增量推理</w:t>
                                  </w:r>
                                  <w:r>
                                    <w:rPr>
                                      <w:rFonts w:hint="eastAsia"/>
                                      <w:b/>
                                      <w:sz w:val="18"/>
                                      <w:szCs w:val="18"/>
                                    </w:rPr>
                                    <w:t>(KV Cache)</w:t>
                                  </w:r>
                                </w:p>
                              </w:tc>
                            </w:tr>
                          </w:tbl>
                          <w:p w14:paraId="722A8003" w14:textId="77777777" w:rsidR="00EE33ED"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2  </w:t>
                            </w:r>
                            <w:r>
                              <w:rPr>
                                <w:rFonts w:hint="eastAsia"/>
                                <w:b/>
                                <w:sz w:val="18"/>
                                <w:szCs w:val="18"/>
                              </w:rPr>
                              <w:t>基于</w:t>
                            </w:r>
                            <w:r>
                              <w:rPr>
                                <w:rFonts w:hint="eastAsia"/>
                                <w:b/>
                                <w:sz w:val="18"/>
                                <w:szCs w:val="18"/>
                              </w:rPr>
                              <w:t xml:space="preserve"> KV Cache </w:t>
                            </w:r>
                            <w:r>
                              <w:rPr>
                                <w:rFonts w:hint="eastAsia"/>
                                <w:b/>
                                <w:sz w:val="18"/>
                                <w:szCs w:val="18"/>
                              </w:rPr>
                              <w:t>的推理机制示意</w:t>
                            </w:r>
                          </w:p>
                          <w:p w14:paraId="637DE235" w14:textId="77777777" w:rsidR="00EE33ED" w:rsidRDefault="00000000">
                            <w:pPr>
                              <w:adjustRightInd w:val="0"/>
                              <w:spacing w:line="240" w:lineRule="auto"/>
                              <w:ind w:firstLine="0"/>
                              <w:jc w:val="center"/>
                            </w:pPr>
                            <w:r>
                              <w:rPr>
                                <w:rFonts w:hint="eastAsia"/>
                                <w:sz w:val="18"/>
                                <w:szCs w:val="18"/>
                              </w:rPr>
                              <w:t>Fig. 2 Schematic of the KV Cache-based inference mechanism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326EABEC" id="文本框 14" o:spid="_x0000_s1027" type="#_x0000_t202" style="position:absolute;left:0;text-align:left;margin-left:0;margin-top:92.2pt;width:491.3pt;height:305.25pt;z-index:2516633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" filled="f" stroked="f" strokeweight=".5pt">
                <v:textbox inset="0,0,0,0">
                  <w:txbxContent>
                    <w:p w14:paraId="1AF74A30" w14:textId="77777777" w:rsidR="00EE33ED" w:rsidRDefault="00000000">
                      <w:pPr>
                        <w:ind w:firstLine="0"/>
                        <w:jc w:val="center"/>
                      </w:pPr>
                      <w:r>
                        <w:rPr>
                          <w:rFonts w:hint="eastAsia"/>
                          <w:noProof/>
                        </w:rPr>
                        <w:drawing>
                          <wp:inline distT="0" distB="0" distL="114300" distR="114300" wp14:anchorId="23F608E0" wp14:editId="30BF3CF6">
                            <wp:extent cx="5179060" cy="3308985"/>
                            <wp:effectExtent l="0" t="0" r="2540" b="13335"/>
                            <wp:docPr id="636892534" name="图片 16"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92534" name="图片 16" descr="pic2.drawio"/>
                                    <pic:cNvPicPr>
                                      <a:picLocks noChangeAspect="1"/>
                                    </pic:cNvPicPr>
                                  </pic:nvPicPr>
                                  <pic:blipFill>
                                    <a:blip r:embed="rId77">
                                      <a:extLst>
                                        <a:ext uri="{96DAC541-7B7A-43D3-8B79-37D633B846F1}">
                                          <asvg:svgBlip xmlns:asvg="http://schemas.microsoft.com/office/drawing/2016/SVG/main" r:embed="rId78"/>
                                        </a:ext>
                                      </a:extLst>
                                    </a:blip>
                                    <a:stretch>
                                      <a:fillRect/>
                                    </a:stretch>
                                  </pic:blipFill>
                                  <pic:spPr>
                                    <a:xfrm>
                                      <a:off x="0" y="0"/>
                                      <a:ext cx="5179060" cy="3308985"/>
                                    </a:xfrm>
                                    <a:prstGeom prst="rect">
                                      <a:avLst/>
                                    </a:prstGeom>
                                  </pic:spPr>
                                </pic:pic>
                              </a:graphicData>
                            </a:graphic>
                          </wp:inline>
                        </w:drawing>
                      </w:r>
                    </w:p>
                    <w:tbl>
                      <w:tblPr>
                        <w:tblStyle w:val="af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9"/>
                        <w:gridCol w:w="4797"/>
                      </w:tblGrid>
                      <w:tr w:rsidR="00EE33ED" w14:paraId="43E2E2FB" w14:textId="77777777">
                        <w:tc>
                          <w:tcPr>
                            <w:tcW w:w="5019" w:type="dxa"/>
                          </w:tcPr>
                          <w:p w14:paraId="1BE5CD82" w14:textId="77777777" w:rsidR="00EE33ED" w:rsidRDefault="00000000">
                            <w:pPr>
                              <w:numPr>
                                <w:ilvl w:val="0"/>
                                <w:numId w:val="13"/>
                              </w:numPr>
                              <w:adjustRightInd w:val="0"/>
                              <w:spacing w:line="240" w:lineRule="auto"/>
                              <w:jc w:val="center"/>
                              <w:rPr>
                                <w:b/>
                                <w:sz w:val="18"/>
                                <w:szCs w:val="18"/>
                              </w:rPr>
                            </w:pPr>
                            <w:r>
                              <w:rPr>
                                <w:rFonts w:hint="eastAsia"/>
                                <w:b/>
                                <w:sz w:val="18"/>
                                <w:szCs w:val="18"/>
                              </w:rPr>
                              <w:t xml:space="preserve">System A: </w:t>
                            </w:r>
                            <w:r>
                              <w:rPr>
                                <w:rFonts w:hint="eastAsia"/>
                                <w:b/>
                                <w:sz w:val="18"/>
                                <w:szCs w:val="18"/>
                              </w:rPr>
                              <w:t>原生推理</w:t>
                            </w:r>
                            <w:r>
                              <w:rPr>
                                <w:rFonts w:hint="eastAsia"/>
                                <w:b/>
                                <w:sz w:val="18"/>
                                <w:szCs w:val="18"/>
                              </w:rPr>
                              <w:t>(No Cache)</w:t>
                            </w:r>
                          </w:p>
                        </w:tc>
                        <w:tc>
                          <w:tcPr>
                            <w:tcW w:w="4797" w:type="dxa"/>
                          </w:tcPr>
                          <w:p w14:paraId="5A09C54C" w14:textId="77777777" w:rsidR="00EE33ED" w:rsidRDefault="00000000">
                            <w:pPr>
                              <w:numPr>
                                <w:ilvl w:val="0"/>
                                <w:numId w:val="13"/>
                              </w:numPr>
                              <w:adjustRightInd w:val="0"/>
                              <w:spacing w:line="240" w:lineRule="auto"/>
                              <w:jc w:val="center"/>
                              <w:rPr>
                                <w:b/>
                                <w:sz w:val="18"/>
                                <w:szCs w:val="18"/>
                              </w:rPr>
                            </w:pPr>
                            <w:r>
                              <w:rPr>
                                <w:rFonts w:hint="eastAsia"/>
                                <w:b/>
                                <w:sz w:val="18"/>
                                <w:szCs w:val="18"/>
                              </w:rPr>
                              <w:t xml:space="preserve">System B: </w:t>
                            </w:r>
                            <w:r>
                              <w:rPr>
                                <w:rFonts w:hint="eastAsia"/>
                                <w:b/>
                                <w:sz w:val="18"/>
                                <w:szCs w:val="18"/>
                              </w:rPr>
                              <w:t>增量推理</w:t>
                            </w:r>
                            <w:r>
                              <w:rPr>
                                <w:rFonts w:hint="eastAsia"/>
                                <w:b/>
                                <w:sz w:val="18"/>
                                <w:szCs w:val="18"/>
                              </w:rPr>
                              <w:t>(KV Cache)</w:t>
                            </w:r>
                          </w:p>
                        </w:tc>
                      </w:tr>
                    </w:tbl>
                    <w:p w14:paraId="722A8003" w14:textId="77777777" w:rsidR="00EE33ED"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2  </w:t>
                      </w:r>
                      <w:r>
                        <w:rPr>
                          <w:rFonts w:hint="eastAsia"/>
                          <w:b/>
                          <w:sz w:val="18"/>
                          <w:szCs w:val="18"/>
                        </w:rPr>
                        <w:t>基于</w:t>
                      </w:r>
                      <w:r>
                        <w:rPr>
                          <w:rFonts w:hint="eastAsia"/>
                          <w:b/>
                          <w:sz w:val="18"/>
                          <w:szCs w:val="18"/>
                        </w:rPr>
                        <w:t xml:space="preserve"> KV Cache </w:t>
                      </w:r>
                      <w:r>
                        <w:rPr>
                          <w:rFonts w:hint="eastAsia"/>
                          <w:b/>
                          <w:sz w:val="18"/>
                          <w:szCs w:val="18"/>
                        </w:rPr>
                        <w:t>的推理机制示意</w:t>
                      </w:r>
                    </w:p>
                    <w:p w14:paraId="637DE235" w14:textId="77777777" w:rsidR="00EE33ED" w:rsidRDefault="00000000">
                      <w:pPr>
                        <w:adjustRightInd w:val="0"/>
                        <w:spacing w:line="240" w:lineRule="auto"/>
                        <w:ind w:firstLine="0"/>
                        <w:jc w:val="center"/>
                      </w:pPr>
                      <w:r>
                        <w:rPr>
                          <w:rFonts w:hint="eastAsia"/>
                          <w:sz w:val="18"/>
                          <w:szCs w:val="18"/>
                        </w:rPr>
                        <w:t>Fig. 2 Schematic of the KV Cache-based inference mechanism</w:t>
                      </w:r>
                    </w:p>
                  </w:txbxContent>
                </v:textbox>
                <w10:wrap type="topAndBottom" anchory="page"/>
              </v:shape>
            </w:pict>
          </mc:Fallback>
        </mc:AlternateContent>
      </w:r>
      <w:r>
        <w:rPr>
          <w:rFonts w:hint="eastAsia"/>
          <w:sz w:val="20"/>
          <w:szCs w:val="20"/>
        </w:rPr>
        <w:t>TTFT</w:t>
      </w:r>
      <w:r>
        <w:rPr>
          <w:rFonts w:hint="eastAsia"/>
          <w:sz w:val="20"/>
          <w:szCs w:val="20"/>
        </w:rPr>
        <w:t>是衡量交互实时性的核心指标，直接关联用户的主观等待感。本文将</w:t>
      </w:r>
      <w:r>
        <w:rPr>
          <w:rFonts w:hint="eastAsia"/>
          <w:sz w:val="20"/>
          <w:szCs w:val="20"/>
        </w:rPr>
        <w:t>TTFT</w:t>
      </w:r>
      <w:r>
        <w:rPr>
          <w:rFonts w:hint="eastAsia"/>
          <w:sz w:val="20"/>
          <w:szCs w:val="20"/>
        </w:rPr>
        <w:t>定义为从语音</w:t>
      </w:r>
      <w:r>
        <w:rPr>
          <w:rFonts w:hint="eastAsia"/>
          <w:sz w:val="20"/>
        </w:rPr>
        <w:t>结束</w:t>
      </w:r>
      <w:r>
        <w:rPr>
          <w:rFonts w:hint="eastAsia"/>
          <w:sz w:val="20"/>
          <w:szCs w:val="20"/>
        </w:rPr>
        <w:t>端点到</w:t>
      </w:r>
      <w:r>
        <w:rPr>
          <w:rFonts w:hint="eastAsia"/>
          <w:sz w:val="20"/>
          <w:szCs w:val="20"/>
        </w:rPr>
        <w:t>LLM</w:t>
      </w:r>
      <w:r>
        <w:rPr>
          <w:rFonts w:hint="eastAsia"/>
          <w:sz w:val="20"/>
          <w:szCs w:val="20"/>
        </w:rPr>
        <w:t>输出首</w:t>
      </w:r>
      <w:r>
        <w:rPr>
          <w:rFonts w:hint="eastAsia"/>
          <w:sz w:val="20"/>
          <w:szCs w:val="20"/>
        </w:rPr>
        <w:t>token</w:t>
      </w:r>
      <w:r>
        <w:rPr>
          <w:rFonts w:hint="eastAsia"/>
          <w:sz w:val="20"/>
          <w:szCs w:val="20"/>
        </w:rPr>
        <w:t>的时间差，并将其视为端点后关键路径延迟的综合体现。在</w:t>
      </w:r>
      <w:r>
        <w:rPr>
          <w:rFonts w:hint="eastAsia"/>
          <w:sz w:val="20"/>
          <w:szCs w:val="20"/>
        </w:rPr>
        <w:t>System B</w:t>
      </w:r>
      <w:r>
        <w:rPr>
          <w:rFonts w:hint="eastAsia"/>
          <w:sz w:val="20"/>
          <w:szCs w:val="20"/>
        </w:rPr>
        <w:t>中，由于部分预填充计算可在用户发声过程中被增量预填充策略前移并与</w:t>
      </w:r>
      <w:r>
        <w:rPr>
          <w:rFonts w:hint="eastAsia"/>
          <w:sz w:val="20"/>
          <w:szCs w:val="20"/>
        </w:rPr>
        <w:t>ASR</w:t>
      </w:r>
      <w:r>
        <w:rPr>
          <w:rFonts w:hint="eastAsia"/>
          <w:sz w:val="20"/>
          <w:szCs w:val="20"/>
        </w:rPr>
        <w:t>并行处理，因此预计端点后的等待相较</w:t>
      </w:r>
      <w:r>
        <w:rPr>
          <w:rFonts w:hint="eastAsia"/>
          <w:sz w:val="20"/>
          <w:szCs w:val="20"/>
        </w:rPr>
        <w:t>System A</w:t>
      </w:r>
      <w:r>
        <w:rPr>
          <w:rFonts w:hint="eastAsia"/>
          <w:sz w:val="20"/>
          <w:szCs w:val="20"/>
        </w:rPr>
        <w:t>显著降低。</w:t>
      </w:r>
    </w:p>
    <w:p w14:paraId="34332332" w14:textId="77777777" w:rsidR="00EE33ED" w:rsidRDefault="00000000">
      <w:pPr>
        <w:ind w:firstLine="0"/>
        <w:rPr>
          <w:rFonts w:eastAsia="黑体"/>
          <w:sz w:val="20"/>
          <w:szCs w:val="20"/>
        </w:rPr>
      </w:pPr>
      <w:r>
        <w:rPr>
          <w:rFonts w:eastAsia="黑体" w:hint="eastAsia"/>
          <w:b/>
          <w:sz w:val="21"/>
          <w:szCs w:val="21"/>
        </w:rPr>
        <w:t xml:space="preserve">2.3.2 </w:t>
      </w:r>
      <w:r>
        <w:rPr>
          <w:rFonts w:eastAsia="黑体" w:hint="eastAsia"/>
          <w:b/>
          <w:sz w:val="21"/>
          <w:szCs w:val="21"/>
        </w:rPr>
        <w:t>词错误率</w:t>
      </w:r>
    </w:p>
    <w:p w14:paraId="28DA1034" w14:textId="77777777" w:rsidR="00EE33ED" w:rsidRDefault="00000000">
      <w:pPr>
        <w:ind w:firstLine="410"/>
        <w:rPr>
          <w:sz w:val="20"/>
          <w:szCs w:val="20"/>
        </w:rPr>
      </w:pPr>
      <w:r>
        <w:rPr>
          <w:rFonts w:hint="eastAsia"/>
          <w:sz w:val="20"/>
          <w:szCs w:val="20"/>
        </w:rPr>
        <w:t>虽然本研究的核心目标是降低延迟，但这不能以牺牲识别准确率为代价。词错误率（</w:t>
      </w:r>
      <w:r>
        <w:rPr>
          <w:rFonts w:hint="eastAsia"/>
          <w:sz w:val="20"/>
          <w:szCs w:val="20"/>
        </w:rPr>
        <w:t>Word Error Rate, WER</w:t>
      </w:r>
      <w:r>
        <w:rPr>
          <w:rFonts w:hint="eastAsia"/>
          <w:sz w:val="20"/>
          <w:szCs w:val="20"/>
        </w:rPr>
        <w:t>）是评估</w:t>
      </w:r>
      <w:r>
        <w:rPr>
          <w:rFonts w:hint="eastAsia"/>
          <w:sz w:val="20"/>
          <w:szCs w:val="20"/>
        </w:rPr>
        <w:t>ASR</w:t>
      </w:r>
      <w:r>
        <w:rPr>
          <w:rFonts w:hint="eastAsia"/>
          <w:sz w:val="20"/>
          <w:szCs w:val="20"/>
        </w:rPr>
        <w:t>准确率的通用标准，基于</w:t>
      </w:r>
      <w:r>
        <w:rPr>
          <w:rFonts w:hint="eastAsia"/>
          <w:sz w:val="20"/>
          <w:szCs w:val="20"/>
        </w:rPr>
        <w:t>Levenshtein</w:t>
      </w:r>
      <w:r>
        <w:rPr>
          <w:rFonts w:hint="eastAsia"/>
          <w:sz w:val="20"/>
          <w:szCs w:val="20"/>
        </w:rPr>
        <w:t>编辑距离计算：</w:t>
      </w:r>
    </w:p>
    <w:p w14:paraId="50AC68F7" w14:textId="77777777" w:rsidR="00EE33ED" w:rsidRDefault="00000000">
      <w:pPr>
        <w:pStyle w:val="ae"/>
        <w:ind w:firstLineChars="200" w:firstLine="400"/>
        <w:rPr>
          <w:i w:val="0"/>
          <w:iCs w:val="0"/>
          <w:sz w:val="20"/>
          <w:szCs w:val="20"/>
        </w:rPr>
      </w:pPr>
      <w:r>
        <w:rPr>
          <w:position w:val="-30"/>
          <w:sz w:val="20"/>
          <w:szCs w:val="20"/>
        </w:rPr>
        <w:object w:dxaOrig="1700" w:dyaOrig="680" w14:anchorId="3A0C1E72">
          <v:shape id="_x0000_i1055" type="#_x0000_t75" alt="" style="width:85pt;height:34pt" o:ole="">
            <v:imagedata r:id="rId79" o:title=""/>
          </v:shape>
          <o:OLEObject Type="Embed" ProgID="Equation.DSMT4" ShapeID="_x0000_i1055" DrawAspect="Content" ObjectID="_1845127205" r:id="rId80"/>
        </w:object>
      </w:r>
      <w:r>
        <w:rPr>
          <w:rFonts w:hint="eastAsia"/>
          <w:i w:val="0"/>
          <w:iCs w:val="0"/>
          <w:sz w:val="20"/>
          <w:szCs w:val="20"/>
        </w:rPr>
        <w:t xml:space="preserve">   </w:t>
      </w:r>
      <w:r>
        <w:rPr>
          <w:i w:val="0"/>
          <w:iCs w:val="0"/>
          <w:sz w:val="20"/>
          <w:szCs w:val="20"/>
        </w:rPr>
        <w:t xml:space="preserve"> </w:t>
      </w:r>
      <w:r>
        <w:rPr>
          <w:rFonts w:hint="eastAsia"/>
          <w:i w:val="0"/>
          <w:iCs w:val="0"/>
          <w:sz w:val="20"/>
          <w:szCs w:val="20"/>
        </w:rPr>
        <w:t xml:space="preserve">                  </w:t>
      </w:r>
      <w:r>
        <w:rPr>
          <w:i w:val="0"/>
          <w:iCs w:val="0"/>
          <w:sz w:val="20"/>
          <w:szCs w:val="20"/>
        </w:rPr>
        <w:t>(</w:t>
      </w:r>
      <w:r>
        <w:rPr>
          <w:i w:val="0"/>
          <w:iCs w:val="0"/>
          <w:sz w:val="20"/>
          <w:szCs w:val="20"/>
        </w:rPr>
        <w:fldChar w:fldCharType="begin"/>
      </w:r>
      <w:r>
        <w:rPr>
          <w:i w:val="0"/>
          <w:iCs w:val="0"/>
          <w:sz w:val="20"/>
          <w:szCs w:val="20"/>
        </w:rPr>
        <w:instrText xml:space="preserve"> SEQ </w:instrText>
      </w:r>
      <w:r>
        <w:rPr>
          <w:i w:val="0"/>
          <w:iCs w:val="0"/>
          <w:sz w:val="20"/>
          <w:szCs w:val="20"/>
        </w:rPr>
        <w:instrText>公式</w:instrText>
      </w:r>
      <w:r>
        <w:rPr>
          <w:i w:val="0"/>
          <w:iCs w:val="0"/>
          <w:sz w:val="20"/>
          <w:szCs w:val="20"/>
        </w:rPr>
        <w:instrText xml:space="preserve"> \* ARABIC </w:instrText>
      </w:r>
      <w:r>
        <w:rPr>
          <w:i w:val="0"/>
          <w:iCs w:val="0"/>
          <w:sz w:val="20"/>
          <w:szCs w:val="20"/>
        </w:rPr>
        <w:fldChar w:fldCharType="separate"/>
      </w:r>
      <w:r>
        <w:rPr>
          <w:i w:val="0"/>
          <w:iCs w:val="0"/>
          <w:sz w:val="20"/>
          <w:szCs w:val="20"/>
        </w:rPr>
        <w:t>6</w:t>
      </w:r>
      <w:r>
        <w:rPr>
          <w:i w:val="0"/>
          <w:iCs w:val="0"/>
          <w:sz w:val="20"/>
          <w:szCs w:val="20"/>
        </w:rPr>
        <w:fldChar w:fldCharType="end"/>
      </w:r>
      <w:r>
        <w:rPr>
          <w:i w:val="0"/>
          <w:iCs w:val="0"/>
          <w:sz w:val="20"/>
          <w:szCs w:val="20"/>
        </w:rPr>
        <w:t>)</w:t>
      </w:r>
    </w:p>
    <w:p w14:paraId="0143AFEA" w14:textId="77777777" w:rsidR="00EE33ED" w:rsidRDefault="00000000">
      <w:pPr>
        <w:ind w:firstLine="410"/>
        <w:rPr>
          <w:sz w:val="20"/>
          <w:szCs w:val="20"/>
        </w:rPr>
      </w:pPr>
      <w:r>
        <w:rPr>
          <w:rFonts w:hint="eastAsia"/>
          <w:sz w:val="20"/>
          <w:szCs w:val="20"/>
        </w:rPr>
        <w:t>其中</w:t>
      </w:r>
      <w:r>
        <w:rPr>
          <w:rFonts w:hint="eastAsia"/>
          <w:sz w:val="20"/>
          <w:szCs w:val="20"/>
        </w:rPr>
        <w:t>S</w:t>
      </w:r>
      <w:r>
        <w:rPr>
          <w:rFonts w:hint="eastAsia"/>
          <w:sz w:val="20"/>
          <w:szCs w:val="20"/>
        </w:rPr>
        <w:t>为替换（</w:t>
      </w:r>
      <w:r>
        <w:rPr>
          <w:rFonts w:hint="eastAsia"/>
          <w:sz w:val="20"/>
          <w:szCs w:val="20"/>
        </w:rPr>
        <w:t>Substitution</w:t>
      </w:r>
      <w:r>
        <w:rPr>
          <w:rFonts w:hint="eastAsia"/>
          <w:sz w:val="20"/>
          <w:szCs w:val="20"/>
        </w:rPr>
        <w:t>）、</w:t>
      </w:r>
      <w:r>
        <w:rPr>
          <w:rFonts w:hint="eastAsia"/>
          <w:sz w:val="20"/>
          <w:szCs w:val="20"/>
        </w:rPr>
        <w:t>D</w:t>
      </w:r>
      <w:r>
        <w:rPr>
          <w:rFonts w:hint="eastAsia"/>
          <w:sz w:val="20"/>
          <w:szCs w:val="20"/>
        </w:rPr>
        <w:t>为删除（</w:t>
      </w:r>
      <w:r>
        <w:rPr>
          <w:rFonts w:hint="eastAsia"/>
          <w:sz w:val="20"/>
          <w:szCs w:val="20"/>
        </w:rPr>
        <w:t>Deletion</w:t>
      </w:r>
      <w:r>
        <w:rPr>
          <w:rFonts w:hint="eastAsia"/>
          <w:sz w:val="20"/>
          <w:szCs w:val="20"/>
        </w:rPr>
        <w:t>）、</w:t>
      </w:r>
      <w:r>
        <w:rPr>
          <w:rFonts w:hint="eastAsia"/>
          <w:sz w:val="20"/>
          <w:szCs w:val="20"/>
        </w:rPr>
        <w:t>I</w:t>
      </w:r>
      <w:r>
        <w:rPr>
          <w:rFonts w:hint="eastAsia"/>
          <w:sz w:val="20"/>
          <w:szCs w:val="20"/>
        </w:rPr>
        <w:t>为插入（</w:t>
      </w:r>
      <w:r>
        <w:rPr>
          <w:rFonts w:hint="eastAsia"/>
          <w:sz w:val="20"/>
          <w:szCs w:val="20"/>
        </w:rPr>
        <w:t>Insertion</w:t>
      </w:r>
      <w:r>
        <w:rPr>
          <w:rFonts w:hint="eastAsia"/>
          <w:sz w:val="20"/>
          <w:szCs w:val="20"/>
        </w:rPr>
        <w:t>）的错误数量，</w:t>
      </w:r>
      <w:r>
        <w:rPr>
          <w:rFonts w:hint="eastAsia"/>
          <w:position w:val="-12"/>
          <w:sz w:val="20"/>
          <w:szCs w:val="20"/>
        </w:rPr>
        <w:object w:dxaOrig="440" w:dyaOrig="360" w14:anchorId="6EF952D8">
          <v:shape id="_x0000_i1056" type="#_x0000_t75" alt="" style="width:22pt;height:18pt" o:ole="">
            <v:imagedata r:id="rId81" o:title=""/>
          </v:shape>
          <o:OLEObject Type="Embed" ProgID="Equation.DSMT4" ShapeID="_x0000_i1056" DrawAspect="Content" ObjectID="_1845127206" r:id="rId82"/>
        </w:object>
      </w:r>
      <w:r>
        <w:rPr>
          <w:rFonts w:hint="eastAsia"/>
          <w:sz w:val="20"/>
          <w:szCs w:val="20"/>
        </w:rPr>
        <w:t>为参考文本的总词数。通常以百分比形式呈现，此时可再乘以</w:t>
      </w:r>
      <w:r>
        <w:rPr>
          <w:rFonts w:hint="eastAsia"/>
          <w:sz w:val="20"/>
          <w:szCs w:val="20"/>
        </w:rPr>
        <w:t>100%</w:t>
      </w:r>
      <w:r>
        <w:rPr>
          <w:rFonts w:hint="eastAsia"/>
          <w:sz w:val="20"/>
          <w:szCs w:val="20"/>
        </w:rPr>
        <w:t>。对于中文数据集，本研究主要考察字符错误率（</w:t>
      </w:r>
      <w:r>
        <w:rPr>
          <w:rFonts w:hint="eastAsia"/>
          <w:sz w:val="20"/>
          <w:szCs w:val="20"/>
        </w:rPr>
        <w:t>Character Error Rate, CER</w:t>
      </w:r>
      <w:r>
        <w:rPr>
          <w:rFonts w:hint="eastAsia"/>
          <w:sz w:val="20"/>
          <w:szCs w:val="20"/>
        </w:rPr>
        <w:t>），其计算逻辑与</w:t>
      </w:r>
      <w:r>
        <w:rPr>
          <w:rFonts w:hint="eastAsia"/>
          <w:sz w:val="20"/>
          <w:szCs w:val="20"/>
        </w:rPr>
        <w:t>WER</w:t>
      </w:r>
      <w:r>
        <w:rPr>
          <w:rFonts w:hint="eastAsia"/>
          <w:sz w:val="20"/>
          <w:szCs w:val="20"/>
        </w:rPr>
        <w:t>一致。</w:t>
      </w:r>
    </w:p>
    <w:p w14:paraId="1CC051DE" w14:textId="77777777" w:rsidR="00EE33ED" w:rsidRDefault="00000000">
      <w:pPr>
        <w:ind w:firstLine="0"/>
        <w:rPr>
          <w:rFonts w:eastAsia="黑体"/>
          <w:b/>
          <w:bCs/>
          <w:sz w:val="24"/>
        </w:rPr>
      </w:pPr>
      <w:r>
        <w:rPr>
          <w:rFonts w:eastAsia="黑体" w:hint="eastAsia"/>
          <w:b/>
          <w:bCs/>
          <w:sz w:val="24"/>
        </w:rPr>
        <w:t xml:space="preserve">3 </w:t>
      </w:r>
      <w:r>
        <w:rPr>
          <w:rFonts w:eastAsia="黑体" w:hint="eastAsia"/>
          <w:b/>
          <w:bCs/>
          <w:sz w:val="24"/>
        </w:rPr>
        <w:t>系统设计</w:t>
      </w:r>
    </w:p>
    <w:p w14:paraId="19116B6C" w14:textId="77777777" w:rsidR="00EE33ED" w:rsidRDefault="00000000">
      <w:pPr>
        <w:ind w:firstLine="0"/>
        <w:rPr>
          <w:rFonts w:eastAsia="黑体"/>
          <w:b/>
          <w:bCs/>
          <w:sz w:val="24"/>
        </w:rPr>
      </w:pPr>
      <w:r>
        <w:rPr>
          <w:rFonts w:eastAsia="黑体" w:hint="eastAsia"/>
          <w:b/>
          <w:bCs/>
          <w:sz w:val="24"/>
        </w:rPr>
        <w:t xml:space="preserve">3.1 </w:t>
      </w:r>
      <w:r>
        <w:rPr>
          <w:rFonts w:eastAsia="黑体" w:hint="eastAsia"/>
          <w:b/>
          <w:bCs/>
          <w:sz w:val="24"/>
        </w:rPr>
        <w:t>总体架构设计</w:t>
      </w:r>
    </w:p>
    <w:p w14:paraId="4C52CEEF" w14:textId="77777777" w:rsidR="00EE33ED" w:rsidRDefault="00000000">
      <w:pPr>
        <w:ind w:firstLine="0"/>
        <w:rPr>
          <w:sz w:val="20"/>
          <w:szCs w:val="20"/>
        </w:rPr>
      </w:pPr>
      <w:r>
        <w:rPr>
          <w:rFonts w:eastAsia="黑体" w:hint="eastAsia"/>
          <w:b/>
          <w:sz w:val="21"/>
          <w:szCs w:val="21"/>
        </w:rPr>
        <w:t xml:space="preserve">3.1.1 </w:t>
      </w:r>
      <w:r>
        <w:rPr>
          <w:rFonts w:eastAsia="黑体" w:hint="eastAsia"/>
          <w:b/>
          <w:sz w:val="21"/>
          <w:szCs w:val="21"/>
        </w:rPr>
        <w:t>目标与逻辑拓扑</w:t>
      </w:r>
    </w:p>
    <w:p w14:paraId="1FD98DF7" w14:textId="77777777" w:rsidR="00EE33ED" w:rsidRDefault="00000000">
      <w:pPr>
        <w:ind w:firstLine="410"/>
        <w:rPr>
          <w:sz w:val="20"/>
          <w:szCs w:val="20"/>
        </w:rPr>
      </w:pPr>
      <w:r>
        <w:rPr>
          <w:rFonts w:hint="eastAsia"/>
          <w:sz w:val="20"/>
          <w:szCs w:val="20"/>
        </w:rPr>
        <w:t>本系统的核心设计目标是实现从传统的“全量接收</w:t>
      </w:r>
      <w:r>
        <w:rPr>
          <w:rFonts w:hint="eastAsia"/>
          <w:sz w:val="20"/>
          <w:szCs w:val="20"/>
        </w:rPr>
        <w:t>-</w:t>
      </w:r>
      <w:r>
        <w:rPr>
          <w:rFonts w:hint="eastAsia"/>
          <w:sz w:val="20"/>
          <w:szCs w:val="20"/>
        </w:rPr>
        <w:t>全量处理”范式向“增量接收</w:t>
      </w:r>
      <w:r>
        <w:rPr>
          <w:rFonts w:hint="eastAsia"/>
          <w:sz w:val="20"/>
          <w:szCs w:val="20"/>
        </w:rPr>
        <w:t>-</w:t>
      </w:r>
      <w:r>
        <w:rPr>
          <w:rFonts w:hint="eastAsia"/>
          <w:sz w:val="20"/>
          <w:szCs w:val="20"/>
        </w:rPr>
        <w:t>流式处理”范式的转移，从而在理论边界上最小化首字延迟。系统的逻辑拓扑如图</w:t>
      </w:r>
      <w:r>
        <w:rPr>
          <w:rFonts w:hint="eastAsia"/>
          <w:sz w:val="20"/>
          <w:szCs w:val="20"/>
        </w:rPr>
        <w:t xml:space="preserve"> 3 </w:t>
      </w:r>
      <w:r>
        <w:rPr>
          <w:rFonts w:hint="eastAsia"/>
          <w:sz w:val="20"/>
          <w:szCs w:val="20"/>
        </w:rPr>
        <w:t>所示。图中展示了基于多线程生产者</w:t>
      </w:r>
      <w:r>
        <w:rPr>
          <w:rFonts w:hint="eastAsia"/>
          <w:sz w:val="20"/>
          <w:szCs w:val="20"/>
        </w:rPr>
        <w:t>-</w:t>
      </w:r>
      <w:r>
        <w:rPr>
          <w:rFonts w:hint="eastAsia"/>
          <w:sz w:val="20"/>
          <w:szCs w:val="20"/>
        </w:rPr>
        <w:t>消费者队列的流式并行数据流向。音频以固定时长的</w:t>
      </w:r>
      <w:r>
        <w:rPr>
          <w:rFonts w:hint="eastAsia"/>
          <w:sz w:val="20"/>
          <w:szCs w:val="20"/>
        </w:rPr>
        <w:t>PCM</w:t>
      </w:r>
      <w:r>
        <w:rPr>
          <w:rFonts w:hint="eastAsia"/>
          <w:sz w:val="20"/>
          <w:szCs w:val="20"/>
        </w:rPr>
        <w:t>块持续进入分段模块，</w:t>
      </w:r>
      <w:r>
        <w:rPr>
          <w:rFonts w:hint="eastAsia"/>
          <w:sz w:val="20"/>
          <w:szCs w:val="20"/>
        </w:rPr>
        <w:t>Silero VAD</w:t>
      </w:r>
      <w:r>
        <w:rPr>
          <w:rFonts w:hint="eastAsia"/>
          <w:sz w:val="20"/>
          <w:szCs w:val="20"/>
        </w:rPr>
        <w:t>在累计缓冲区上进行活动检测并输出语音段</w:t>
      </w:r>
      <w:r>
        <w:rPr>
          <w:rFonts w:hint="eastAsia"/>
          <w:sz w:val="20"/>
          <w:szCs w:val="20"/>
          <w:vertAlign w:val="superscript"/>
        </w:rPr>
        <w:t>[13]</w:t>
      </w:r>
      <w:r>
        <w:rPr>
          <w:rFonts w:hint="eastAsia"/>
          <w:sz w:val="20"/>
          <w:szCs w:val="20"/>
        </w:rPr>
        <w:t>；</w:t>
      </w:r>
      <w:r>
        <w:rPr>
          <w:rFonts w:hint="eastAsia"/>
          <w:sz w:val="20"/>
          <w:szCs w:val="20"/>
        </w:rPr>
        <w:t xml:space="preserve">ASR </w:t>
      </w:r>
      <w:r>
        <w:rPr>
          <w:rFonts w:hint="eastAsia"/>
          <w:sz w:val="20"/>
          <w:szCs w:val="20"/>
        </w:rPr>
        <w:t>模块将若干语音段拼接后调用</w:t>
      </w:r>
      <w:r>
        <w:rPr>
          <w:rFonts w:hint="eastAsia"/>
          <w:sz w:val="20"/>
          <w:szCs w:val="20"/>
        </w:rPr>
        <w:t>Whisper</w:t>
      </w:r>
      <w:r>
        <w:rPr>
          <w:rFonts w:hint="eastAsia"/>
          <w:sz w:val="20"/>
          <w:szCs w:val="20"/>
        </w:rPr>
        <w:t>进行转录，并按前缀</w:t>
      </w:r>
      <w:r>
        <w:rPr>
          <w:rFonts w:hint="eastAsia"/>
          <w:sz w:val="20"/>
          <w:szCs w:val="20"/>
        </w:rPr>
        <w:t>/</w:t>
      </w:r>
      <w:r>
        <w:rPr>
          <w:rFonts w:hint="eastAsia"/>
          <w:sz w:val="20"/>
          <w:szCs w:val="20"/>
        </w:rPr>
        <w:t>后缀上下文策略输出稳定文本片段；文本片段经线程安全队列传递给</w:t>
      </w:r>
      <w:r>
        <w:rPr>
          <w:rFonts w:hint="eastAsia"/>
          <w:sz w:val="20"/>
          <w:szCs w:val="20"/>
        </w:rPr>
        <w:t xml:space="preserve"> LLM </w:t>
      </w:r>
      <w:r>
        <w:rPr>
          <w:rFonts w:hint="eastAsia"/>
          <w:sz w:val="20"/>
          <w:szCs w:val="20"/>
        </w:rPr>
        <w:t>模块，持续更新</w:t>
      </w:r>
      <w:r>
        <w:rPr>
          <w:rFonts w:hint="eastAsia"/>
          <w:sz w:val="20"/>
          <w:szCs w:val="20"/>
        </w:rPr>
        <w:t xml:space="preserve"> KV Cache </w:t>
      </w:r>
      <w:r>
        <w:rPr>
          <w:rFonts w:hint="eastAsia"/>
          <w:sz w:val="20"/>
          <w:szCs w:val="20"/>
        </w:rPr>
        <w:t>并在收到终止标记后启动生成，从而尽可能将</w:t>
      </w:r>
      <w:r>
        <w:rPr>
          <w:rFonts w:hint="eastAsia"/>
          <w:sz w:val="20"/>
          <w:szCs w:val="20"/>
        </w:rPr>
        <w:t xml:space="preserve"> LLM </w:t>
      </w:r>
      <w:r>
        <w:rPr>
          <w:rFonts w:hint="eastAsia"/>
          <w:sz w:val="20"/>
          <w:szCs w:val="20"/>
        </w:rPr>
        <w:t>的预填充计算前移并与音频输入过程重叠。</w:t>
      </w:r>
    </w:p>
    <w:p w14:paraId="78280482" w14:textId="77777777" w:rsidR="00EE33ED" w:rsidRDefault="00000000">
      <w:pPr>
        <w:ind w:firstLine="410"/>
        <w:rPr>
          <w:sz w:val="20"/>
          <w:szCs w:val="20"/>
        </w:rPr>
      </w:pPr>
      <w:r>
        <w:rPr>
          <w:rFonts w:hint="eastAsia"/>
          <w:sz w:val="20"/>
          <w:szCs w:val="20"/>
        </w:rPr>
        <w:t>整体架构采用分段</w:t>
      </w:r>
      <w:r>
        <w:rPr>
          <w:rFonts w:hint="eastAsia"/>
          <w:sz w:val="20"/>
          <w:szCs w:val="20"/>
        </w:rPr>
        <w:t>-</w:t>
      </w:r>
      <w:r>
        <w:rPr>
          <w:rFonts w:hint="eastAsia"/>
          <w:sz w:val="20"/>
          <w:szCs w:val="20"/>
        </w:rPr>
        <w:t>转录</w:t>
      </w:r>
      <w:r>
        <w:rPr>
          <w:rFonts w:hint="eastAsia"/>
          <w:sz w:val="20"/>
          <w:szCs w:val="20"/>
        </w:rPr>
        <w:t>-</w:t>
      </w:r>
      <w:r>
        <w:rPr>
          <w:rFonts w:hint="eastAsia"/>
          <w:sz w:val="20"/>
          <w:szCs w:val="20"/>
        </w:rPr>
        <w:t>预填充</w:t>
      </w:r>
      <w:r>
        <w:rPr>
          <w:rFonts w:hint="eastAsia"/>
          <w:sz w:val="20"/>
          <w:szCs w:val="20"/>
        </w:rPr>
        <w:t>-</w:t>
      </w:r>
      <w:r>
        <w:rPr>
          <w:rFonts w:hint="eastAsia"/>
          <w:sz w:val="20"/>
          <w:szCs w:val="20"/>
        </w:rPr>
        <w:t>生成的流水线并行方式：当上游模块产生新的音频或文本段时，下游模块即可立即启动计算，无需等待整段输入结束。系统由以下三个子系统组成：负责语音活动检测与分段的</w:t>
      </w:r>
      <w:r>
        <w:rPr>
          <w:rFonts w:hint="eastAsia"/>
          <w:sz w:val="20"/>
          <w:szCs w:val="20"/>
        </w:rPr>
        <w:t>Streaming Audio Segmenter</w:t>
      </w:r>
      <w:r>
        <w:rPr>
          <w:rFonts w:hint="eastAsia"/>
          <w:sz w:val="20"/>
          <w:szCs w:val="20"/>
        </w:rPr>
        <w:t>、负责上下文拼接并保证输出稳定的</w:t>
      </w:r>
      <w:r>
        <w:rPr>
          <w:rFonts w:hint="eastAsia"/>
          <w:sz w:val="20"/>
          <w:szCs w:val="20"/>
        </w:rPr>
        <w:t xml:space="preserve">Context-Aware ASR Engine </w:t>
      </w:r>
      <w:r>
        <w:rPr>
          <w:rFonts w:hint="eastAsia"/>
          <w:sz w:val="20"/>
          <w:szCs w:val="20"/>
        </w:rPr>
        <w:t>，以及负责增量预填充与最终生成的</w:t>
      </w:r>
      <w:r>
        <w:rPr>
          <w:rFonts w:hint="eastAsia"/>
          <w:sz w:val="20"/>
          <w:szCs w:val="20"/>
        </w:rPr>
        <w:t>Incremental LLM Inference Service</w:t>
      </w:r>
      <w:r>
        <w:rPr>
          <w:rFonts w:hint="eastAsia"/>
          <w:sz w:val="20"/>
          <w:szCs w:val="20"/>
        </w:rPr>
        <w:t>。其中</w:t>
      </w:r>
      <w:r>
        <w:rPr>
          <w:rFonts w:hint="eastAsia"/>
          <w:sz w:val="20"/>
          <w:szCs w:val="20"/>
        </w:rPr>
        <w:t xml:space="preserve"> LLM </w:t>
      </w:r>
      <w:r>
        <w:rPr>
          <w:rFonts w:hint="eastAsia"/>
          <w:sz w:val="20"/>
          <w:szCs w:val="20"/>
        </w:rPr>
        <w:t>部分的</w:t>
      </w:r>
      <w:r>
        <w:rPr>
          <w:rFonts w:hint="eastAsia"/>
          <w:sz w:val="20"/>
          <w:szCs w:val="20"/>
        </w:rPr>
        <w:t>KV Cache</w:t>
      </w:r>
      <w:r>
        <w:rPr>
          <w:rFonts w:hint="eastAsia"/>
          <w:sz w:val="20"/>
          <w:szCs w:val="20"/>
        </w:rPr>
        <w:t>属于</w:t>
      </w:r>
      <w:r>
        <w:rPr>
          <w:rFonts w:hint="eastAsia"/>
          <w:sz w:val="20"/>
          <w:szCs w:val="20"/>
        </w:rPr>
        <w:t>Transformer</w:t>
      </w:r>
      <w:r>
        <w:rPr>
          <w:rFonts w:hint="eastAsia"/>
          <w:sz w:val="20"/>
          <w:szCs w:val="20"/>
        </w:rPr>
        <w:t>解码器推理阶段的通用优化思路，本文直接复用推理框架内置的</w:t>
      </w:r>
      <w:r>
        <w:rPr>
          <w:rFonts w:hint="eastAsia"/>
          <w:position w:val="-10"/>
          <w:sz w:val="20"/>
          <w:szCs w:val="20"/>
        </w:rPr>
        <w:object w:dxaOrig="2550" w:dyaOrig="260" w14:anchorId="67A7490F">
          <v:shape id="_x0000_i1057" type="#_x0000_t75" style="width:127.5pt;height:13pt" o:ole="">
            <v:imagedata r:id="rId83" o:title=""/>
          </v:shape>
          <o:OLEObject Type="Embed" ProgID="Equation.DSMT4" ShapeID="_x0000_i1057" DrawAspect="Content" ObjectID="_1845127207" r:id="rId84"/>
        </w:object>
      </w:r>
      <w:r>
        <w:rPr>
          <w:rFonts w:hint="eastAsia"/>
          <w:sz w:val="20"/>
          <w:szCs w:val="20"/>
        </w:rPr>
        <w:t>机制完成状态复用。</w:t>
      </w:r>
    </w:p>
    <w:p w14:paraId="3241EFE1" w14:textId="77777777" w:rsidR="00EE33ED" w:rsidRDefault="00000000">
      <w:pPr>
        <w:ind w:firstLine="0"/>
        <w:rPr>
          <w:sz w:val="20"/>
          <w:szCs w:val="20"/>
        </w:rPr>
      </w:pPr>
      <w:r>
        <w:rPr>
          <w:rFonts w:eastAsia="黑体" w:hint="eastAsia"/>
          <w:b/>
          <w:sz w:val="21"/>
          <w:szCs w:val="21"/>
        </w:rPr>
        <w:t xml:space="preserve">3.1.2 </w:t>
      </w:r>
      <w:r>
        <w:rPr>
          <w:rFonts w:eastAsia="黑体" w:hint="eastAsia"/>
          <w:b/>
          <w:sz w:val="21"/>
          <w:szCs w:val="21"/>
        </w:rPr>
        <w:t>关键工程实现</w:t>
      </w:r>
    </w:p>
    <w:p w14:paraId="269C5FEF" w14:textId="77777777" w:rsidR="00EE33ED" w:rsidRDefault="00000000">
      <w:pPr>
        <w:ind w:firstLine="410"/>
        <w:rPr>
          <w:sz w:val="20"/>
          <w:szCs w:val="20"/>
        </w:rPr>
      </w:pPr>
      <w:r>
        <w:rPr>
          <w:rFonts w:hint="eastAsia"/>
          <w:sz w:val="20"/>
          <w:szCs w:val="20"/>
        </w:rPr>
        <w:t>为了在单机原型中保持流式链路的实时与可控，工程实现上需要把整条链路拆成多线程流水线，并用</w:t>
      </w:r>
      <w:r>
        <w:rPr>
          <w:rFonts w:hint="eastAsia"/>
          <w:sz w:val="20"/>
          <w:szCs w:val="20"/>
        </w:rPr>
        <w:lastRenderedPageBreak/>
        <w:t>线程安全队列解耦，</w:t>
      </w:r>
      <w:commentRangeStart w:id="5"/>
      <w:r>
        <w:rPr>
          <w:rFonts w:hint="eastAsia"/>
          <w:sz w:val="20"/>
          <w:szCs w:val="20"/>
        </w:rPr>
        <w:t>同时借助状态对象保存跨片段的上下文。</w:t>
      </w:r>
      <w:commentRangeEnd w:id="5"/>
      <w:r>
        <w:rPr>
          <w:rStyle w:val="affff8"/>
          <w:sz w:val="20"/>
          <w:szCs w:val="20"/>
        </w:rPr>
        <w:commentReference w:id="5"/>
      </w:r>
    </w:p>
    <w:p w14:paraId="58191B74" w14:textId="77777777" w:rsidR="00EE33ED" w:rsidRDefault="00000000">
      <w:pPr>
        <w:ind w:firstLine="410"/>
        <w:rPr>
          <w:sz w:val="20"/>
          <w:szCs w:val="20"/>
        </w:rPr>
      </w:pPr>
      <w:r>
        <w:rPr>
          <w:rFonts w:hint="eastAsia"/>
          <w:sz w:val="20"/>
          <w:szCs w:val="20"/>
        </w:rPr>
        <w:t>在通信机制上，为了去耦合，各模块不再使用同步函数调用，而是使用生产者</w:t>
      </w:r>
      <w:r>
        <w:rPr>
          <w:rFonts w:hint="eastAsia"/>
          <w:sz w:val="20"/>
          <w:szCs w:val="20"/>
        </w:rPr>
        <w:t>-</w:t>
      </w:r>
      <w:r>
        <w:rPr>
          <w:rFonts w:hint="eastAsia"/>
          <w:sz w:val="20"/>
          <w:szCs w:val="20"/>
        </w:rPr>
        <w:t>消费者模型进行异步通信。在代码实现方面，音频块队列、音频分段队列以及文本段队列都由</w:t>
      </w:r>
      <w:r>
        <w:rPr>
          <w:rFonts w:hint="eastAsia"/>
          <w:sz w:val="20"/>
          <w:szCs w:val="20"/>
        </w:rPr>
        <w:t>queue.Queue</w:t>
      </w:r>
      <w:r>
        <w:rPr>
          <w:rFonts w:hint="eastAsia"/>
          <w:sz w:val="20"/>
          <w:szCs w:val="20"/>
        </w:rPr>
        <w:t>的实例承担，消费者端则使用带超时参数的</w:t>
      </w:r>
      <w:r>
        <w:rPr>
          <w:rFonts w:hint="eastAsia"/>
          <w:sz w:val="20"/>
          <w:szCs w:val="20"/>
        </w:rPr>
        <w:t>get</w:t>
      </w:r>
      <w:r>
        <w:rPr>
          <w:rFonts w:hint="eastAsia"/>
          <w:sz w:val="20"/>
          <w:szCs w:val="20"/>
        </w:rPr>
        <w:t>方法循环，配合指定的结束事件标记生产端的消息生产结束，以避免单点阻塞，防止整个处理流程卡死。在</w:t>
      </w:r>
      <w:r>
        <w:rPr>
          <w:rFonts w:hint="eastAsia"/>
          <w:sz w:val="20"/>
          <w:szCs w:val="20"/>
        </w:rPr>
        <w:t>ASR</w:t>
      </w:r>
      <w:r>
        <w:rPr>
          <w:rFonts w:hint="eastAsia"/>
          <w:sz w:val="20"/>
          <w:szCs w:val="20"/>
        </w:rPr>
        <w:t>阶段，系统一方面需要承接上游传来的分段音频，另一方面又要进行音频转录文本的流式处理，以将流式文本发往下游，因此该系统拆分为收集器与转录器两个子线程：前者持续接收上游语音段并写入等待队列，后者在满足触发条件时批量拼接，再调用</w:t>
      </w:r>
      <w:r>
        <w:rPr>
          <w:rFonts w:hint="eastAsia"/>
          <w:sz w:val="20"/>
          <w:szCs w:val="20"/>
        </w:rPr>
        <w:t>Whisper</w:t>
      </w:r>
      <w:r>
        <w:rPr>
          <w:rFonts w:hint="eastAsia"/>
          <w:sz w:val="20"/>
          <w:szCs w:val="20"/>
        </w:rPr>
        <w:t>进行文本转录，并将转录文本中稳定的文本片段推送给下游</w:t>
      </w:r>
      <w:r>
        <w:rPr>
          <w:rFonts w:hint="eastAsia"/>
          <w:sz w:val="20"/>
          <w:szCs w:val="20"/>
        </w:rPr>
        <w:t xml:space="preserve"> LLM</w:t>
      </w:r>
      <w:r>
        <w:rPr>
          <w:rFonts w:hint="eastAsia"/>
          <w:sz w:val="20"/>
          <w:szCs w:val="20"/>
        </w:rPr>
        <w:t>，从而实现了音频收集与模型推理的解耦。</w:t>
      </w:r>
    </w:p>
    <w:p w14:paraId="563F23DB" w14:textId="77777777" w:rsidR="00EE33ED" w:rsidRDefault="00000000">
      <w:pPr>
        <w:ind w:firstLine="410"/>
        <w:rPr>
          <w:sz w:val="20"/>
          <w:szCs w:val="20"/>
        </w:rPr>
      </w:pPr>
      <w:r>
        <w:rPr>
          <w:noProof/>
          <w:sz w:val="20"/>
        </w:rPr>
        <mc:AlternateContent>
          <mc:Choice Requires="wps">
            <w:drawing>
              <wp:anchor distT="0" distB="0" distL="114300" distR="114300" simplePos="0" relativeHeight="251662336" behindDoc="0" locked="0" layoutInCell="1" allowOverlap="1" wp14:anchorId="04140CAD" wp14:editId="1036F98E">
                <wp:simplePos x="0" y="0"/>
                <wp:positionH relativeFrom="column">
                  <wp:posOffset>-1905</wp:posOffset>
                </wp:positionH>
                <wp:positionV relativeFrom="page">
                  <wp:posOffset>1146810</wp:posOffset>
                </wp:positionV>
                <wp:extent cx="6239510" cy="3204210"/>
                <wp:effectExtent l="0" t="0" r="0" b="0"/>
                <wp:wrapTopAndBottom/>
                <wp:docPr id="10" name="文本框 10"/>
                <wp:cNvGraphicFramePr/>
                <a:graphic xmlns:a="http://schemas.openxmlformats.org/drawingml/2006/main">
                  <a:graphicData uri="http://schemas.microsoft.com/office/word/2010/wordprocessingShape">
                    <wps:wsp>
                      <wps:cNvSpPr txBox="1"/>
                      <wps:spPr>
                        <a:xfrm>
                          <a:off x="0" y="0"/>
                          <a:ext cx="6239510" cy="3204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E7C0B8" w14:textId="77777777" w:rsidR="00EE33ED" w:rsidRDefault="00000000">
                            <w:pPr>
                              <w:ind w:firstLine="0"/>
                            </w:pPr>
                            <w:r>
                              <w:rPr>
                                <w:rFonts w:hint="eastAsia"/>
                                <w:noProof/>
                              </w:rPr>
                              <w:drawing>
                                <wp:inline distT="0" distB="0" distL="114300" distR="114300" wp14:anchorId="33927D10" wp14:editId="15D4A489">
                                  <wp:extent cx="6224270" cy="2766695"/>
                                  <wp:effectExtent l="0" t="0" r="8890" b="6985"/>
                                  <wp:docPr id="564451436" name="图片 19"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51436" name="图片 19" descr="pic3.drawio"/>
                                          <pic:cNvPicPr>
                                            <a:picLocks noChangeAspect="1"/>
                                          </pic:cNvPicPr>
                                        </pic:nvPicPr>
                                        <pic:blipFill>
                                          <a:blip r:embed="rId85">
                                            <a:extLst>
                                              <a:ext uri="{96DAC541-7B7A-43D3-8B79-37D633B846F1}">
                                                <asvg:svgBlip xmlns:asvg="http://schemas.microsoft.com/office/drawing/2016/SVG/main" r:embed="rId86"/>
                                              </a:ext>
                                            </a:extLst>
                                          </a:blip>
                                          <a:stretch>
                                            <a:fillRect/>
                                          </a:stretch>
                                        </pic:blipFill>
                                        <pic:spPr>
                                          <a:xfrm>
                                            <a:off x="0" y="0"/>
                                            <a:ext cx="6224270" cy="2766695"/>
                                          </a:xfrm>
                                          <a:prstGeom prst="rect">
                                            <a:avLst/>
                                          </a:prstGeom>
                                        </pic:spPr>
                                      </pic:pic>
                                    </a:graphicData>
                                  </a:graphic>
                                </wp:inline>
                              </w:drawing>
                            </w:r>
                          </w:p>
                          <w:p w14:paraId="3CD90592" w14:textId="77777777" w:rsidR="00EE33ED"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3  </w:t>
                            </w:r>
                            <w:r>
                              <w:rPr>
                                <w:rFonts w:hint="eastAsia"/>
                                <w:b/>
                                <w:sz w:val="18"/>
                                <w:szCs w:val="18"/>
                              </w:rPr>
                              <w:t>流式并行架构逻辑拓扑图</w:t>
                            </w:r>
                          </w:p>
                          <w:p w14:paraId="6CB78AC0" w14:textId="77777777" w:rsidR="00EE33ED" w:rsidRDefault="00000000">
                            <w:pPr>
                              <w:adjustRightInd w:val="0"/>
                              <w:spacing w:line="240" w:lineRule="auto"/>
                              <w:ind w:firstLine="0"/>
                              <w:jc w:val="center"/>
                            </w:pPr>
                            <w:r>
                              <w:rPr>
                                <w:rFonts w:hint="eastAsia"/>
                                <w:sz w:val="18"/>
                                <w:szCs w:val="18"/>
                              </w:rPr>
                              <w:t>Fig. 3 Logical topology of the streaming parallel architecture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04140CAD" id="文本框 10" o:spid="_x0000_s1028" type="#_x0000_t202" style="position:absolute;left:0;text-align:left;margin-left:-.15pt;margin-top:90.3pt;width:491.3pt;height:252.3pt;z-index:25166233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" filled="f" stroked="f" strokeweight=".5pt">
                <v:textbox inset="0,0,0,0">
                  <w:txbxContent>
                    <w:p w14:paraId="13E7C0B8" w14:textId="77777777" w:rsidR="00EE33ED" w:rsidRDefault="00000000">
                      <w:pPr>
                        <w:ind w:firstLine="0"/>
                      </w:pPr>
                      <w:r>
                        <w:rPr>
                          <w:rFonts w:hint="eastAsia"/>
                          <w:noProof/>
                        </w:rPr>
                        <w:drawing>
                          <wp:inline distT="0" distB="0" distL="114300" distR="114300" wp14:anchorId="33927D10" wp14:editId="15D4A489">
                            <wp:extent cx="6224270" cy="2766695"/>
                            <wp:effectExtent l="0" t="0" r="8890" b="6985"/>
                            <wp:docPr id="564451436" name="图片 19"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51436" name="图片 19" descr="pic3.drawio"/>
                                    <pic:cNvPicPr>
                                      <a:picLocks noChangeAspect="1"/>
                                    </pic:cNvPicPr>
                                  </pic:nvPicPr>
                                  <pic:blipFill>
                                    <a:blip r:embed="rId85">
                                      <a:extLst>
                                        <a:ext uri="{96DAC541-7B7A-43D3-8B79-37D633B846F1}">
                                          <asvg:svgBlip xmlns:asvg="http://schemas.microsoft.com/office/drawing/2016/SVG/main" r:embed="rId86"/>
                                        </a:ext>
                                      </a:extLst>
                                    </a:blip>
                                    <a:stretch>
                                      <a:fillRect/>
                                    </a:stretch>
                                  </pic:blipFill>
                                  <pic:spPr>
                                    <a:xfrm>
                                      <a:off x="0" y="0"/>
                                      <a:ext cx="6224270" cy="2766695"/>
                                    </a:xfrm>
                                    <a:prstGeom prst="rect">
                                      <a:avLst/>
                                    </a:prstGeom>
                                  </pic:spPr>
                                </pic:pic>
                              </a:graphicData>
                            </a:graphic>
                          </wp:inline>
                        </w:drawing>
                      </w:r>
                    </w:p>
                    <w:p w14:paraId="3CD90592" w14:textId="77777777" w:rsidR="00EE33ED"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3  </w:t>
                      </w:r>
                      <w:r>
                        <w:rPr>
                          <w:rFonts w:hint="eastAsia"/>
                          <w:b/>
                          <w:sz w:val="18"/>
                          <w:szCs w:val="18"/>
                        </w:rPr>
                        <w:t>流式并行架构逻辑拓扑图</w:t>
                      </w:r>
                    </w:p>
                    <w:p w14:paraId="6CB78AC0" w14:textId="77777777" w:rsidR="00EE33ED" w:rsidRDefault="00000000">
                      <w:pPr>
                        <w:adjustRightInd w:val="0"/>
                        <w:spacing w:line="240" w:lineRule="auto"/>
                        <w:ind w:firstLine="0"/>
                        <w:jc w:val="center"/>
                      </w:pPr>
                      <w:r>
                        <w:rPr>
                          <w:rFonts w:hint="eastAsia"/>
                          <w:sz w:val="18"/>
                          <w:szCs w:val="18"/>
                        </w:rPr>
                        <w:t>Fig. 3 Logical topology of the streaming parallel architecture</w:t>
                      </w:r>
                    </w:p>
                  </w:txbxContent>
                </v:textbox>
                <w10:wrap type="topAndBottom" anchory="page"/>
              </v:shape>
            </w:pict>
          </mc:Fallback>
        </mc:AlternateContent>
      </w:r>
      <w:r>
        <w:rPr>
          <w:rFonts w:hint="eastAsia"/>
          <w:sz w:val="20"/>
          <w:szCs w:val="20"/>
        </w:rPr>
        <w:t>而状态管理系统则是采用了有状态与无状态的混合设计。分段模块通过</w:t>
      </w:r>
      <w:r>
        <w:rPr>
          <w:rFonts w:hint="eastAsia"/>
          <w:sz w:val="20"/>
          <w:szCs w:val="20"/>
        </w:rPr>
        <w:t xml:space="preserve"> StreamState</w:t>
      </w:r>
      <w:r>
        <w:rPr>
          <w:rFonts w:hint="eastAsia"/>
          <w:sz w:val="20"/>
          <w:szCs w:val="20"/>
        </w:rPr>
        <w:t>维护累计音频缓冲、语音段起止时间与段编号等信息；</w:t>
      </w:r>
      <w:r>
        <w:rPr>
          <w:rFonts w:hint="eastAsia"/>
          <w:sz w:val="20"/>
          <w:szCs w:val="20"/>
        </w:rPr>
        <w:t>ASR</w:t>
      </w:r>
      <w:r>
        <w:rPr>
          <w:rFonts w:hint="eastAsia"/>
          <w:sz w:val="20"/>
          <w:szCs w:val="20"/>
        </w:rPr>
        <w:t>侧通过</w:t>
      </w:r>
      <w:r>
        <w:rPr>
          <w:rFonts w:hint="eastAsia"/>
          <w:sz w:val="20"/>
          <w:szCs w:val="20"/>
        </w:rPr>
        <w:t>ASRCache</w:t>
      </w:r>
      <w:r>
        <w:rPr>
          <w:rFonts w:hint="eastAsia"/>
          <w:sz w:val="20"/>
          <w:szCs w:val="20"/>
        </w:rPr>
        <w:t>管理等待加入的段队列与当前转录窗口段队列，并使用</w:t>
      </w:r>
      <w:r>
        <w:rPr>
          <w:rFonts w:hint="eastAsia"/>
          <w:sz w:val="20"/>
          <w:szCs w:val="20"/>
        </w:rPr>
        <w:t xml:space="preserve"> total_duration </w:t>
      </w:r>
      <w:r>
        <w:rPr>
          <w:rFonts w:hint="eastAsia"/>
          <w:sz w:val="20"/>
          <w:szCs w:val="20"/>
        </w:rPr>
        <w:t>与处理标记避免并发竞争；</w:t>
      </w:r>
      <w:r>
        <w:rPr>
          <w:rFonts w:hint="eastAsia"/>
          <w:sz w:val="20"/>
          <w:szCs w:val="20"/>
        </w:rPr>
        <w:t>LLM</w:t>
      </w:r>
      <w:r>
        <w:rPr>
          <w:rFonts w:hint="eastAsia"/>
          <w:sz w:val="20"/>
          <w:szCs w:val="20"/>
        </w:rPr>
        <w:t>侧则以</w:t>
      </w:r>
      <w:r>
        <w:rPr>
          <w:rFonts w:hint="eastAsia"/>
          <w:sz w:val="20"/>
          <w:szCs w:val="20"/>
        </w:rPr>
        <w:t xml:space="preserve"> KVCache</w:t>
      </w:r>
      <w:r>
        <w:rPr>
          <w:rFonts w:hint="eastAsia"/>
          <w:sz w:val="20"/>
          <w:szCs w:val="20"/>
        </w:rPr>
        <w:t>持久化</w:t>
      </w:r>
      <w:r>
        <w:rPr>
          <w:rFonts w:hint="eastAsia"/>
          <w:position w:val="-10"/>
          <w:sz w:val="20"/>
          <w:szCs w:val="20"/>
        </w:rPr>
        <w:object w:dxaOrig="1760" w:dyaOrig="320" w14:anchorId="6879CBDD">
          <v:shape id="_x0000_i1058" type="#_x0000_t75" style="width:88pt;height:16pt" o:ole="">
            <v:imagedata r:id="rId87" o:title=""/>
          </v:shape>
          <o:OLEObject Type="Embed" ProgID="Equation.DSMT4" ShapeID="_x0000_i1058" DrawAspect="Content" ObjectID="_1845127208" r:id="rId88"/>
        </w:object>
      </w:r>
      <w:r>
        <w:rPr>
          <w:rFonts w:hint="eastAsia"/>
          <w:sz w:val="20"/>
          <w:szCs w:val="20"/>
        </w:rPr>
        <w:t>、</w:t>
      </w:r>
      <w:r>
        <w:rPr>
          <w:rFonts w:hint="eastAsia"/>
          <w:position w:val="-10"/>
          <w:sz w:val="20"/>
          <w:szCs w:val="20"/>
        </w:rPr>
        <w:object w:dxaOrig="1640" w:dyaOrig="320" w14:anchorId="457391AF">
          <v:shape id="_x0000_i1059" type="#_x0000_t75" style="width:82pt;height:16pt" o:ole="">
            <v:imagedata r:id="rId89" o:title=""/>
          </v:shape>
          <o:OLEObject Type="Embed" ProgID="Equation.DSMT4" ShapeID="_x0000_i1059" DrawAspect="Content" ObjectID="_1845127209" r:id="rId90"/>
        </w:object>
      </w:r>
      <w:r>
        <w:rPr>
          <w:rFonts w:hint="eastAsia"/>
          <w:sz w:val="20"/>
          <w:szCs w:val="20"/>
        </w:rPr>
        <w:t>以及预填充阶段产生的最后一步</w:t>
      </w:r>
      <w:r>
        <w:rPr>
          <w:rFonts w:hint="eastAsia"/>
          <w:position w:val="-10"/>
          <w:sz w:val="20"/>
          <w:szCs w:val="20"/>
        </w:rPr>
        <w:object w:dxaOrig="620" w:dyaOrig="320" w14:anchorId="5810654D">
          <v:shape id="_x0000_i1060" type="#_x0000_t75" style="width:31pt;height:16pt" o:ole="">
            <v:imagedata r:id="rId91" o:title=""/>
          </v:shape>
          <o:OLEObject Type="Embed" ProgID="Equation.DSMT4" ShapeID="_x0000_i1060" DrawAspect="Content" ObjectID="_1845127210" r:id="rId92"/>
        </w:object>
      </w:r>
      <w:r>
        <w:rPr>
          <w:rFonts w:hint="eastAsia"/>
          <w:sz w:val="20"/>
          <w:szCs w:val="20"/>
        </w:rPr>
        <w:t>，使得终止标记到达后可以直接进入生成阶段。上述状态对象共同保证了跨片段上下文的一致性，并为后续</w:t>
      </w:r>
      <w:r>
        <w:rPr>
          <w:rFonts w:hint="eastAsia"/>
          <w:sz w:val="20"/>
          <w:szCs w:val="20"/>
        </w:rPr>
        <w:t xml:space="preserve"> 3.2 </w:t>
      </w:r>
      <w:r>
        <w:rPr>
          <w:rFonts w:hint="eastAsia"/>
          <w:sz w:val="20"/>
          <w:szCs w:val="20"/>
        </w:rPr>
        <w:t>与</w:t>
      </w:r>
      <w:r>
        <w:rPr>
          <w:rFonts w:hint="eastAsia"/>
          <w:sz w:val="20"/>
          <w:szCs w:val="20"/>
        </w:rPr>
        <w:t xml:space="preserve"> 3.3 </w:t>
      </w:r>
      <w:r>
        <w:rPr>
          <w:rFonts w:hint="eastAsia"/>
          <w:sz w:val="20"/>
          <w:szCs w:val="20"/>
        </w:rPr>
        <w:t>的算法描述提供了相应的依据。</w:t>
      </w:r>
    </w:p>
    <w:p w14:paraId="4F4F65EB" w14:textId="77777777" w:rsidR="00EE33ED" w:rsidRDefault="00000000">
      <w:pPr>
        <w:ind w:firstLine="0"/>
        <w:rPr>
          <w:sz w:val="20"/>
          <w:szCs w:val="20"/>
        </w:rPr>
      </w:pPr>
      <w:r>
        <w:rPr>
          <w:rFonts w:eastAsia="黑体" w:hint="eastAsia"/>
          <w:b/>
          <w:bCs/>
          <w:sz w:val="24"/>
        </w:rPr>
        <w:t xml:space="preserve">3.2 </w:t>
      </w:r>
      <w:r>
        <w:rPr>
          <w:rFonts w:eastAsia="黑体" w:hint="eastAsia"/>
          <w:b/>
          <w:bCs/>
          <w:sz w:val="24"/>
        </w:rPr>
        <w:t>流式</w:t>
      </w:r>
      <w:r>
        <w:rPr>
          <w:rFonts w:eastAsia="黑体" w:hint="eastAsia"/>
          <w:b/>
          <w:bCs/>
          <w:sz w:val="24"/>
        </w:rPr>
        <w:t>ASR</w:t>
      </w:r>
      <w:r>
        <w:rPr>
          <w:rFonts w:eastAsia="黑体" w:hint="eastAsia"/>
          <w:b/>
          <w:bCs/>
          <w:sz w:val="24"/>
        </w:rPr>
        <w:t>上下文管理</w:t>
      </w:r>
    </w:p>
    <w:p w14:paraId="3405CEA6" w14:textId="77777777" w:rsidR="00EE33ED" w:rsidRDefault="00000000">
      <w:pPr>
        <w:ind w:firstLine="0"/>
        <w:rPr>
          <w:rFonts w:eastAsia="黑体"/>
          <w:b/>
          <w:sz w:val="21"/>
          <w:szCs w:val="21"/>
        </w:rPr>
      </w:pPr>
      <w:r>
        <w:rPr>
          <w:rFonts w:eastAsia="黑体" w:hint="eastAsia"/>
          <w:b/>
          <w:sz w:val="21"/>
          <w:szCs w:val="21"/>
        </w:rPr>
        <w:t xml:space="preserve">3.2.1 </w:t>
      </w:r>
      <w:r>
        <w:rPr>
          <w:rFonts w:eastAsia="黑体" w:hint="eastAsia"/>
          <w:b/>
          <w:sz w:val="21"/>
          <w:szCs w:val="21"/>
        </w:rPr>
        <w:t>策略</w:t>
      </w:r>
    </w:p>
    <w:p w14:paraId="5DD58DD2" w14:textId="77777777" w:rsidR="00EE33ED" w:rsidRDefault="00000000">
      <w:pPr>
        <w:ind w:firstLine="410"/>
        <w:rPr>
          <w:sz w:val="20"/>
          <w:szCs w:val="20"/>
        </w:rPr>
      </w:pPr>
      <w:r>
        <w:rPr>
          <w:rFonts w:hint="eastAsia"/>
          <w:sz w:val="20"/>
          <w:szCs w:val="20"/>
        </w:rPr>
        <w:t>流式</w:t>
      </w:r>
      <w:r>
        <w:rPr>
          <w:rFonts w:hint="eastAsia"/>
          <w:sz w:val="20"/>
          <w:szCs w:val="20"/>
        </w:rPr>
        <w:t xml:space="preserve"> ASR </w:t>
      </w:r>
      <w:r>
        <w:rPr>
          <w:rFonts w:hint="eastAsia"/>
          <w:sz w:val="20"/>
          <w:szCs w:val="20"/>
        </w:rPr>
        <w:t>的核心挑战在于寻找识别准确率与识别延迟之间的最优平衡：过短的音频切片会导致模型缺乏必要的声学上下文，从而因归纳偏置不足导致字词错误率急剧增加；而等待过长的切片则会引入显著的缓冲与处理延迟，削弱流式处理的优势。为此，本节提出一种基于动态滑动窗口的自适应上下文管理策略。</w:t>
      </w:r>
    </w:p>
    <w:p w14:paraId="64AE911F" w14:textId="77777777" w:rsidR="00EE33ED" w:rsidRDefault="00000000">
      <w:pPr>
        <w:ind w:firstLine="0"/>
        <w:rPr>
          <w:rFonts w:eastAsia="黑体"/>
          <w:b/>
          <w:sz w:val="21"/>
          <w:szCs w:val="21"/>
        </w:rPr>
      </w:pPr>
      <w:r>
        <w:rPr>
          <w:rFonts w:eastAsia="黑体" w:hint="eastAsia"/>
          <w:b/>
          <w:sz w:val="21"/>
          <w:szCs w:val="21"/>
        </w:rPr>
        <w:t xml:space="preserve">3.2.2 </w:t>
      </w:r>
      <w:r>
        <w:rPr>
          <w:rFonts w:eastAsia="黑体" w:hint="eastAsia"/>
          <w:b/>
          <w:sz w:val="21"/>
          <w:szCs w:val="21"/>
        </w:rPr>
        <w:t>动态</w:t>
      </w:r>
      <w:r>
        <w:rPr>
          <w:rFonts w:eastAsia="黑体" w:hint="eastAsia"/>
          <w:b/>
          <w:sz w:val="21"/>
          <w:szCs w:val="21"/>
        </w:rPr>
        <w:t xml:space="preserve"> VAD </w:t>
      </w:r>
      <w:r>
        <w:rPr>
          <w:rFonts w:eastAsia="黑体" w:hint="eastAsia"/>
          <w:b/>
          <w:sz w:val="21"/>
          <w:szCs w:val="21"/>
        </w:rPr>
        <w:t>分段策略</w:t>
      </w:r>
    </w:p>
    <w:p w14:paraId="18023851" w14:textId="77777777" w:rsidR="00EE33ED" w:rsidRDefault="00000000">
      <w:pPr>
        <w:ind w:firstLine="410"/>
        <w:rPr>
          <w:sz w:val="20"/>
          <w:szCs w:val="20"/>
        </w:rPr>
      </w:pPr>
      <w:r>
        <w:rPr>
          <w:rFonts w:hint="eastAsia"/>
          <w:sz w:val="20"/>
          <w:szCs w:val="20"/>
        </w:rPr>
        <w:t>系统采用</w:t>
      </w:r>
      <w:r>
        <w:rPr>
          <w:rFonts w:hint="eastAsia"/>
          <w:sz w:val="20"/>
          <w:szCs w:val="20"/>
        </w:rPr>
        <w:t>Silero VAD</w:t>
      </w:r>
      <w:r>
        <w:rPr>
          <w:rFonts w:hint="eastAsia"/>
          <w:sz w:val="20"/>
          <w:szCs w:val="20"/>
        </w:rPr>
        <w:t>模型对连续</w:t>
      </w:r>
      <w:r>
        <w:rPr>
          <w:rFonts w:hint="eastAsia"/>
          <w:sz w:val="20"/>
          <w:szCs w:val="20"/>
        </w:rPr>
        <w:t>PCM</w:t>
      </w:r>
      <w:r>
        <w:rPr>
          <w:rFonts w:hint="eastAsia"/>
          <w:sz w:val="20"/>
          <w:szCs w:val="20"/>
        </w:rPr>
        <w:t>音频流进行在线分段。定义输入音频流为时间序列</w:t>
      </w:r>
      <w:r>
        <w:rPr>
          <w:rFonts w:hint="eastAsia"/>
          <w:sz w:val="20"/>
          <w:szCs w:val="20"/>
        </w:rPr>
        <w:t xml:space="preserve"> </w:t>
      </w:r>
      <w:r>
        <w:rPr>
          <w:rFonts w:hint="eastAsia"/>
          <w:position w:val="-12"/>
          <w:sz w:val="20"/>
          <w:szCs w:val="20"/>
        </w:rPr>
        <w:object w:dxaOrig="1780" w:dyaOrig="360" w14:anchorId="57EE9404">
          <v:shape id="_x0000_i1061" type="#_x0000_t75" alt="" style="width:89pt;height:18pt" o:ole="">
            <v:imagedata r:id="rId93" o:title=""/>
          </v:shape>
          <o:OLEObject Type="Embed" ProgID="Equation.DSMT4" ShapeID="_x0000_i1061" DrawAspect="Content" ObjectID="_1845127211" r:id="rId94"/>
        </w:object>
      </w:r>
      <w:r>
        <w:rPr>
          <w:rFonts w:hint="eastAsia"/>
          <w:sz w:val="20"/>
          <w:szCs w:val="20"/>
        </w:rPr>
        <w:t>，分段器维护累计缓冲区</w:t>
      </w:r>
      <w:r>
        <w:rPr>
          <w:rFonts w:hint="eastAsia"/>
          <w:position w:val="-12"/>
          <w:sz w:val="20"/>
          <w:szCs w:val="20"/>
        </w:rPr>
        <w:object w:dxaOrig="580" w:dyaOrig="360" w14:anchorId="02D54093">
          <v:shape id="_x0000_i1062" type="#_x0000_t75" alt="" style="width:29pt;height:18pt" o:ole="">
            <v:imagedata r:id="rId95" o:title=""/>
          </v:shape>
          <o:OLEObject Type="Embed" ProgID="Equation.DSMT4" ShapeID="_x0000_i1062" DrawAspect="Content" ObjectID="_1845127212" r:id="rId96"/>
        </w:object>
      </w:r>
      <w:r>
        <w:rPr>
          <w:rFonts w:hint="eastAsia"/>
          <w:sz w:val="20"/>
          <w:szCs w:val="20"/>
        </w:rPr>
        <w:t>，并在每次接收新的音频块</w:t>
      </w:r>
      <w:r>
        <w:rPr>
          <w:rFonts w:hint="eastAsia"/>
          <w:position w:val="-12"/>
          <w:sz w:val="20"/>
          <w:szCs w:val="20"/>
        </w:rPr>
        <w:object w:dxaOrig="700" w:dyaOrig="360" w14:anchorId="72E9E6D7">
          <v:shape id="_x0000_i1063" type="#_x0000_t75" style="width:35pt;height:18pt" o:ole="">
            <v:imagedata r:id="rId97" o:title=""/>
          </v:shape>
          <o:OLEObject Type="Embed" ProgID="Equation.DSMT4" ShapeID="_x0000_i1063" DrawAspect="Content" ObjectID="_1845127213" r:id="rId98"/>
        </w:object>
      </w:r>
      <w:r>
        <w:rPr>
          <w:rFonts w:hint="eastAsia"/>
          <w:sz w:val="20"/>
          <w:szCs w:val="20"/>
        </w:rPr>
        <w:t>后执行</w:t>
      </w:r>
      <w:r>
        <w:rPr>
          <w:rFonts w:hint="eastAsia"/>
          <w:sz w:val="20"/>
          <w:szCs w:val="20"/>
        </w:rPr>
        <w:t xml:space="preserve"> </w:t>
      </w:r>
      <w:r>
        <w:rPr>
          <w:rFonts w:hint="eastAsia"/>
          <w:position w:val="-12"/>
          <w:sz w:val="20"/>
          <w:szCs w:val="20"/>
        </w:rPr>
        <w:object w:dxaOrig="2350" w:dyaOrig="360" w14:anchorId="2A737647">
          <v:shape id="_x0000_i1064" type="#_x0000_t75" alt="" style="width:117.5pt;height:18pt" o:ole="">
            <v:imagedata r:id="rId99" o:title=""/>
          </v:shape>
          <o:OLEObject Type="Embed" ProgID="Equation.DSMT4" ShapeID="_x0000_i1064" DrawAspect="Content" ObjectID="_1845127214" r:id="rId100"/>
        </w:object>
      </w:r>
      <w:r>
        <w:rPr>
          <w:rFonts w:hint="eastAsia"/>
          <w:sz w:val="20"/>
          <w:szCs w:val="20"/>
        </w:rPr>
        <w:t>，其中</w:t>
      </w:r>
      <w:r>
        <w:rPr>
          <w:rFonts w:hint="eastAsia"/>
          <w:position w:val="-6"/>
          <w:sz w:val="20"/>
          <w:szCs w:val="20"/>
        </w:rPr>
        <w:object w:dxaOrig="260" w:dyaOrig="280" w14:anchorId="2649234C">
          <v:shape id="_x0000_i1065" type="#_x0000_t75" style="width:13pt;height:14pt" o:ole="">
            <v:imagedata r:id="rId101" o:title=""/>
          </v:shape>
          <o:OLEObject Type="Embed" ProgID="Equation.DSMT4" ShapeID="_x0000_i1065" DrawAspect="Content" ObjectID="_1845127215" r:id="rId102"/>
        </w:object>
      </w:r>
      <w:r>
        <w:rPr>
          <w:rFonts w:hint="eastAsia"/>
          <w:sz w:val="20"/>
          <w:szCs w:val="20"/>
        </w:rPr>
        <w:t>表示拼接。当累计音频长度超过最小检测窗口后，系统调用</w:t>
      </w:r>
      <w:r>
        <w:rPr>
          <w:rFonts w:hint="eastAsia"/>
          <w:sz w:val="20"/>
          <w:szCs w:val="20"/>
        </w:rPr>
        <w:t xml:space="preserve"> Silero VAD </w:t>
      </w:r>
      <w:r>
        <w:rPr>
          <w:rFonts w:hint="eastAsia"/>
          <w:sz w:val="20"/>
          <w:szCs w:val="20"/>
        </w:rPr>
        <w:t>进行语音活动检测；若检测到足够长的静音，且语音段长度超过最小语音阈值，则认为该语音段已闭合，并输出给下游</w:t>
      </w:r>
      <w:r>
        <w:rPr>
          <w:rFonts w:hint="eastAsia"/>
          <w:sz w:val="20"/>
          <w:szCs w:val="20"/>
        </w:rPr>
        <w:t xml:space="preserve"> ASR</w:t>
      </w:r>
      <w:r>
        <w:rPr>
          <w:rFonts w:hint="eastAsia"/>
          <w:sz w:val="20"/>
          <w:szCs w:val="20"/>
        </w:rPr>
        <w:t>。本文原型系统的实验配置为：音频块长度</w:t>
      </w:r>
      <w:r>
        <w:rPr>
          <w:sz w:val="20"/>
          <w:szCs w:val="20"/>
        </w:rPr>
        <w:t xml:space="preserve"> 500 ms</w:t>
      </w:r>
      <w:r>
        <w:rPr>
          <w:rFonts w:hint="eastAsia"/>
          <w:sz w:val="20"/>
          <w:szCs w:val="20"/>
        </w:rPr>
        <w:t>、最小语音长度</w:t>
      </w:r>
      <w:r>
        <w:rPr>
          <w:sz w:val="20"/>
          <w:szCs w:val="20"/>
        </w:rPr>
        <w:t xml:space="preserve"> 2 s</w:t>
      </w:r>
      <w:r>
        <w:rPr>
          <w:rFonts w:hint="eastAsia"/>
          <w:sz w:val="20"/>
          <w:szCs w:val="20"/>
        </w:rPr>
        <w:t>、最小静音时长</w:t>
      </w:r>
      <w:r>
        <w:rPr>
          <w:sz w:val="20"/>
          <w:szCs w:val="20"/>
        </w:rPr>
        <w:t xml:space="preserve"> 300 ms</w:t>
      </w:r>
      <w:r>
        <w:rPr>
          <w:rFonts w:hint="eastAsia"/>
          <w:sz w:val="20"/>
          <w:szCs w:val="20"/>
        </w:rPr>
        <w:t>。上述参数主要基于实时性与分段稳定性的折中选择。</w:t>
      </w:r>
      <w:r>
        <w:rPr>
          <w:sz w:val="20"/>
          <w:szCs w:val="20"/>
        </w:rPr>
        <w:t xml:space="preserve">500 ms </w:t>
      </w:r>
      <w:r>
        <w:rPr>
          <w:rFonts w:hint="eastAsia"/>
          <w:sz w:val="20"/>
          <w:szCs w:val="20"/>
        </w:rPr>
        <w:t>块长能够提供较细的在线检测粒度，同时避免过短块长带来的频繁</w:t>
      </w:r>
      <w:r>
        <w:rPr>
          <w:sz w:val="20"/>
          <w:szCs w:val="20"/>
        </w:rPr>
        <w:t xml:space="preserve"> VAD </w:t>
      </w:r>
      <w:r>
        <w:rPr>
          <w:rFonts w:hint="eastAsia"/>
          <w:sz w:val="20"/>
          <w:szCs w:val="20"/>
        </w:rPr>
        <w:t>调用和线程调度开销；</w:t>
      </w:r>
      <w:r>
        <w:rPr>
          <w:sz w:val="20"/>
          <w:szCs w:val="20"/>
        </w:rPr>
        <w:t xml:space="preserve">2 s </w:t>
      </w:r>
      <w:r>
        <w:rPr>
          <w:rFonts w:hint="eastAsia"/>
          <w:sz w:val="20"/>
          <w:szCs w:val="20"/>
        </w:rPr>
        <w:t>最小语音长度用于保证每次提交给</w:t>
      </w:r>
      <w:r>
        <w:rPr>
          <w:sz w:val="20"/>
          <w:szCs w:val="20"/>
        </w:rPr>
        <w:t xml:space="preserve"> Whisper </w:t>
      </w:r>
      <w:r>
        <w:rPr>
          <w:rFonts w:hint="eastAsia"/>
          <w:sz w:val="20"/>
          <w:szCs w:val="20"/>
        </w:rPr>
        <w:t>的语音片段具有足够上下文，减少过短片段导致的识别不稳定；</w:t>
      </w:r>
      <w:r>
        <w:rPr>
          <w:sz w:val="20"/>
          <w:szCs w:val="20"/>
        </w:rPr>
        <w:t xml:space="preserve">300 ms </w:t>
      </w:r>
      <w:r>
        <w:rPr>
          <w:rFonts w:hint="eastAsia"/>
          <w:sz w:val="20"/>
          <w:szCs w:val="20"/>
        </w:rPr>
        <w:t>静音阈值则用于区分句内短暂停顿与真实语音结束，避免系统过早截断语音段。从参数敏感性看，较小的音频块长或静音阈值有助于降低端点检测等待时间，但可能增加误分段和边界处识别抖动；较大的块长、最小语音长度或静音阈值则可提升</w:t>
      </w:r>
      <w:r>
        <w:rPr>
          <w:rFonts w:hint="eastAsia"/>
          <w:sz w:val="20"/>
          <w:szCs w:val="20"/>
        </w:rPr>
        <w:lastRenderedPageBreak/>
        <w:t>分段稳定性，但会增加端点后等待延迟。因此，本文在所有对比实验中固定上述</w:t>
      </w:r>
      <w:r>
        <w:rPr>
          <w:sz w:val="20"/>
          <w:szCs w:val="20"/>
        </w:rPr>
        <w:t xml:space="preserve"> VAD </w:t>
      </w:r>
      <w:r>
        <w:rPr>
          <w:rFonts w:hint="eastAsia"/>
          <w:sz w:val="20"/>
          <w:szCs w:val="20"/>
        </w:rPr>
        <w:t>参数，以保证不同系统配置之间的公平比较。</w:t>
      </w:r>
    </w:p>
    <w:p w14:paraId="28373E0A" w14:textId="77777777" w:rsidR="00EE33ED" w:rsidRDefault="00000000">
      <w:pPr>
        <w:ind w:firstLine="0"/>
        <w:rPr>
          <w:sz w:val="20"/>
          <w:szCs w:val="20"/>
        </w:rPr>
      </w:pPr>
      <w:r>
        <w:rPr>
          <w:rFonts w:eastAsia="黑体" w:hint="eastAsia"/>
          <w:b/>
          <w:sz w:val="21"/>
          <w:szCs w:val="21"/>
        </w:rPr>
        <w:t xml:space="preserve">3.2.3 </w:t>
      </w:r>
      <w:r>
        <w:rPr>
          <w:rFonts w:eastAsia="黑体" w:hint="eastAsia"/>
          <w:b/>
          <w:sz w:val="21"/>
          <w:szCs w:val="21"/>
        </w:rPr>
        <w:t>基于滑动窗口的上下文感知</w:t>
      </w:r>
    </w:p>
    <w:p w14:paraId="04C5A5C3" w14:textId="77777777" w:rsidR="00EE33ED" w:rsidRDefault="00000000">
      <w:pPr>
        <w:ind w:firstLine="0"/>
        <w:rPr>
          <w:sz w:val="20"/>
          <w:szCs w:val="20"/>
        </w:rPr>
      </w:pPr>
      <w:r>
        <w:rPr>
          <w:noProof/>
          <w:snapToGrid/>
        </w:rPr>
        <w:drawing>
          <wp:inline distT="0" distB="0" distL="0" distR="0" wp14:anchorId="2810729C" wp14:editId="1A09A317">
            <wp:extent cx="2986405" cy="1011555"/>
            <wp:effectExtent l="0" t="0" r="4445" b="0"/>
            <wp:docPr id="194284532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20" name="图形 1"/>
                    <pic:cNvPicPr>
                      <a:picLocks noChangeAspect="1"/>
                    </pic:cNvPicPr>
                  </pic:nvPicPr>
                  <pic:blipFill>
                    <a:blip r:embed="rId103">
                      <a:extLst>
                        <a:ext uri="{96DAC541-7B7A-43D3-8B79-37D633B846F1}">
                          <asvg:svgBlip xmlns:asvg="http://schemas.microsoft.com/office/drawing/2016/SVG/main" r:embed="rId104"/>
                        </a:ext>
                      </a:extLst>
                    </a:blip>
                    <a:stretch>
                      <a:fillRect/>
                    </a:stretch>
                  </pic:blipFill>
                  <pic:spPr>
                    <a:xfrm>
                      <a:off x="0" y="0"/>
                      <a:ext cx="2998607" cy="1015688"/>
                    </a:xfrm>
                    <a:prstGeom prst="rect">
                      <a:avLst/>
                    </a:prstGeom>
                  </pic:spPr>
                </pic:pic>
              </a:graphicData>
            </a:graphic>
          </wp:inline>
        </w:drawing>
      </w:r>
    </w:p>
    <w:p w14:paraId="1896AAA3" w14:textId="77777777" w:rsidR="00EE33ED" w:rsidRDefault="00000000">
      <w:pPr>
        <w:adjustRightInd w:val="0"/>
        <w:spacing w:line="240" w:lineRule="auto"/>
        <w:ind w:firstLine="0"/>
        <w:jc w:val="center"/>
        <w:rPr>
          <w:sz w:val="20"/>
          <w:szCs w:val="20"/>
        </w:rPr>
      </w:pPr>
      <w:commentRangeStart w:id="6"/>
      <w:r>
        <w:rPr>
          <w:rFonts w:hint="eastAsia"/>
          <w:b/>
          <w:sz w:val="18"/>
          <w:szCs w:val="18"/>
        </w:rPr>
        <w:t>图</w:t>
      </w:r>
      <w:r>
        <w:rPr>
          <w:rFonts w:hint="eastAsia"/>
          <w:b/>
          <w:sz w:val="18"/>
          <w:szCs w:val="18"/>
        </w:rPr>
        <w:t xml:space="preserve"> 4 </w:t>
      </w:r>
      <w:r>
        <w:rPr>
          <w:rFonts w:hint="eastAsia"/>
          <w:b/>
          <w:sz w:val="18"/>
          <w:szCs w:val="18"/>
        </w:rPr>
        <w:t>上下文感知</w:t>
      </w:r>
      <w:r>
        <w:rPr>
          <w:rFonts w:hint="eastAsia"/>
          <w:b/>
          <w:sz w:val="18"/>
          <w:szCs w:val="18"/>
        </w:rPr>
        <w:t xml:space="preserve"> ASR </w:t>
      </w:r>
      <w:r>
        <w:rPr>
          <w:rFonts w:hint="eastAsia"/>
          <w:b/>
          <w:sz w:val="18"/>
          <w:szCs w:val="18"/>
        </w:rPr>
        <w:t>滑动窗口机制示意图</w:t>
      </w:r>
    </w:p>
    <w:p w14:paraId="67C080CB" w14:textId="77777777" w:rsidR="00EE33ED" w:rsidRDefault="00000000">
      <w:pPr>
        <w:adjustRightInd w:val="0"/>
        <w:spacing w:line="240" w:lineRule="auto"/>
        <w:ind w:firstLine="0"/>
        <w:jc w:val="center"/>
        <w:rPr>
          <w:sz w:val="20"/>
          <w:szCs w:val="20"/>
        </w:rPr>
      </w:pPr>
      <w:r>
        <w:rPr>
          <w:rFonts w:hint="eastAsia"/>
          <w:sz w:val="18"/>
          <w:szCs w:val="18"/>
        </w:rPr>
        <w:t>Fig. 4 Schematic of the context-aware ASR sliding-window mechanism</w:t>
      </w:r>
      <w:commentRangeEnd w:id="6"/>
      <w:r>
        <w:rPr>
          <w:rStyle w:val="affff8"/>
          <w:sz w:val="20"/>
          <w:szCs w:val="20"/>
        </w:rPr>
        <w:commentReference w:id="6"/>
      </w:r>
    </w:p>
    <w:p w14:paraId="6A53CB77" w14:textId="77777777" w:rsidR="00EE33ED" w:rsidRDefault="00000000">
      <w:pPr>
        <w:ind w:firstLine="410"/>
        <w:rPr>
          <w:sz w:val="20"/>
          <w:szCs w:val="20"/>
        </w:rPr>
      </w:pPr>
      <w:r>
        <w:rPr>
          <w:rFonts w:hint="eastAsia"/>
          <w:sz w:val="20"/>
          <w:szCs w:val="20"/>
        </w:rPr>
        <w:t>为了解决流式识别中的边界效应，</w:t>
      </w:r>
      <w:r>
        <w:rPr>
          <w:rFonts w:hint="eastAsia"/>
          <w:sz w:val="20"/>
          <w:szCs w:val="20"/>
        </w:rPr>
        <w:t xml:space="preserve">ASR </w:t>
      </w:r>
      <w:r>
        <w:rPr>
          <w:rFonts w:hint="eastAsia"/>
          <w:sz w:val="20"/>
          <w:szCs w:val="20"/>
        </w:rPr>
        <w:t>引擎引入了包含前缀上下文的滑动窗口机制。图</w:t>
      </w:r>
      <w:r>
        <w:rPr>
          <w:rFonts w:hint="eastAsia"/>
          <w:sz w:val="20"/>
          <w:szCs w:val="20"/>
        </w:rPr>
        <w:t>4</w:t>
      </w:r>
      <w:r>
        <w:rPr>
          <w:rFonts w:hint="eastAsia"/>
          <w:sz w:val="20"/>
          <w:szCs w:val="20"/>
        </w:rPr>
        <w:t>详细展示了时间步</w:t>
      </w:r>
      <w:r>
        <w:rPr>
          <w:rFonts w:hint="eastAsia"/>
          <w:sz w:val="20"/>
          <w:szCs w:val="20"/>
        </w:rPr>
        <w:t>t</w:t>
      </w:r>
      <w:r>
        <w:rPr>
          <w:sz w:val="20"/>
          <w:szCs w:val="20"/>
        </w:rPr>
        <w:t>时</w:t>
      </w:r>
      <w:r>
        <w:rPr>
          <w:sz w:val="20"/>
          <w:szCs w:val="20"/>
        </w:rPr>
        <w:t>ASR</w:t>
      </w:r>
      <w:r>
        <w:rPr>
          <w:sz w:val="20"/>
          <w:szCs w:val="20"/>
        </w:rPr>
        <w:t>模型的输入构成。窗口被划分为三个逻辑区域：前缀上下文为历史已确定的冻结区域，提供必要的声学</w:t>
      </w:r>
      <w:r>
        <w:rPr>
          <w:rFonts w:hint="eastAsia"/>
          <w:sz w:val="20"/>
          <w:szCs w:val="20"/>
        </w:rPr>
        <w:t>历史</w:t>
      </w:r>
      <w:r>
        <w:rPr>
          <w:sz w:val="20"/>
          <w:szCs w:val="20"/>
        </w:rPr>
        <w:t>信息；当前片段为待识别的</w:t>
      </w:r>
      <w:r>
        <w:rPr>
          <w:rFonts w:hint="eastAsia"/>
          <w:sz w:val="20"/>
          <w:szCs w:val="20"/>
        </w:rPr>
        <w:t>目标</w:t>
      </w:r>
      <w:r>
        <w:rPr>
          <w:sz w:val="20"/>
          <w:szCs w:val="20"/>
        </w:rPr>
        <w:t>推理区域；后缀缓冲则包含未来音频信息以防止截断效应。系统通过这种重叠切分策略，确保了流式识别结果的连贯性</w:t>
      </w:r>
      <w:r>
        <w:rPr>
          <w:rFonts w:hint="eastAsia"/>
          <w:sz w:val="20"/>
          <w:szCs w:val="20"/>
        </w:rPr>
        <w:t>。</w:t>
      </w:r>
    </w:p>
    <w:p w14:paraId="7E1AD00F" w14:textId="77777777" w:rsidR="00EE33ED" w:rsidRDefault="00000000">
      <w:pPr>
        <w:ind w:firstLine="408"/>
        <w:rPr>
          <w:sz w:val="20"/>
          <w:szCs w:val="20"/>
        </w:rPr>
      </w:pPr>
      <w:r>
        <w:rPr>
          <w:sz w:val="20"/>
          <w:szCs w:val="20"/>
        </w:rPr>
        <w:t>首先，执行窗口更新。设</w:t>
      </w:r>
      <w:r>
        <w:rPr>
          <w:position w:val="-12"/>
          <w:sz w:val="20"/>
          <w:szCs w:val="20"/>
        </w:rPr>
        <w:object w:dxaOrig="280" w:dyaOrig="360" w14:anchorId="0DC73935">
          <v:shape id="_x0000_i1066" type="#_x0000_t75" alt="" style="width:14pt;height:18pt" o:ole="">
            <v:imagedata r:id="rId105" o:title=""/>
          </v:shape>
          <o:OLEObject Type="Embed" ProgID="Equation.DSMT4" ShapeID="_x0000_i1066" DrawAspect="Content" ObjectID="_1845127216" r:id="rId106"/>
        </w:object>
      </w:r>
      <w:r>
        <w:rPr>
          <w:sz w:val="20"/>
          <w:szCs w:val="20"/>
        </w:rPr>
        <w:t>为时刻</w:t>
      </w:r>
      <w:r>
        <w:rPr>
          <w:rFonts w:hint="eastAsia"/>
          <w:sz w:val="20"/>
          <w:szCs w:val="20"/>
        </w:rPr>
        <w:t>t</w:t>
      </w:r>
      <w:r>
        <w:rPr>
          <w:sz w:val="20"/>
          <w:szCs w:val="20"/>
        </w:rPr>
        <w:t>的音频段队列。当新的音频段到达时，系统先将其加入等待队列，并在转录线程中批量并入主队列得到</w:t>
      </w:r>
      <w:r>
        <w:rPr>
          <w:position w:val="-12"/>
          <w:sz w:val="20"/>
          <w:szCs w:val="20"/>
        </w:rPr>
        <w:object w:dxaOrig="280" w:dyaOrig="360" w14:anchorId="7E83666B">
          <v:shape id="_x0000_i1067" type="#_x0000_t75" alt="" style="width:14pt;height:18pt" o:ole="">
            <v:imagedata r:id="rId107" o:title=""/>
          </v:shape>
          <o:OLEObject Type="Embed" ProgID="Equation.DSMT4" ShapeID="_x0000_i1067" DrawAspect="Content" ObjectID="_1845127217" r:id="rId108"/>
        </w:object>
      </w:r>
      <w:r>
        <w:rPr>
          <w:sz w:val="20"/>
          <w:szCs w:val="20"/>
        </w:rPr>
        <w:t>；当队列累计时长满足触发阈值</w:t>
      </w:r>
      <w:r>
        <w:rPr>
          <w:position w:val="-12"/>
          <w:sz w:val="20"/>
          <w:szCs w:val="20"/>
        </w:rPr>
        <w:object w:dxaOrig="340" w:dyaOrig="360" w14:anchorId="696B3A60">
          <v:shape id="_x0000_i1068" type="#_x0000_t75" alt="" style="width:17pt;height:18pt" o:ole="">
            <v:imagedata r:id="rId109" o:title=""/>
          </v:shape>
          <o:OLEObject Type="Embed" ProgID="Equation.DSMT4" ShapeID="_x0000_i1068" DrawAspect="Content" ObjectID="_1845127218" r:id="rId110"/>
        </w:object>
      </w:r>
      <w:r>
        <w:rPr>
          <w:sz w:val="20"/>
          <w:szCs w:val="20"/>
        </w:rPr>
        <w:t>，且队列长度满足</w:t>
      </w:r>
      <w:r>
        <w:rPr>
          <w:rFonts w:hint="eastAsia"/>
          <w:sz w:val="20"/>
          <w:szCs w:val="20"/>
        </w:rPr>
        <w:t>要求，具体如公式（</w:t>
      </w:r>
      <w:r>
        <w:rPr>
          <w:rFonts w:hint="eastAsia"/>
          <w:sz w:val="20"/>
          <w:szCs w:val="20"/>
        </w:rPr>
        <w:t>7</w:t>
      </w:r>
      <w:r>
        <w:rPr>
          <w:rFonts w:hint="eastAsia"/>
          <w:sz w:val="20"/>
          <w:szCs w:val="20"/>
        </w:rPr>
        <w:t>）所示。</w:t>
      </w:r>
    </w:p>
    <w:p w14:paraId="52105E60" w14:textId="77777777" w:rsidR="00EE33ED" w:rsidRDefault="00000000">
      <w:pPr>
        <w:ind w:firstLineChars="200" w:firstLine="400"/>
        <w:rPr>
          <w:sz w:val="20"/>
          <w:szCs w:val="20"/>
        </w:rPr>
      </w:pPr>
      <w:r>
        <w:rPr>
          <w:position w:val="-14"/>
          <w:sz w:val="20"/>
          <w:szCs w:val="20"/>
        </w:rPr>
        <w:object w:dxaOrig="2462" w:dyaOrig="380" w14:anchorId="13267A66">
          <v:shape id="_x0000_i1069" type="#_x0000_t75" alt="" style="width:123pt;height:19pt" o:ole="">
            <v:imagedata r:id="rId111" o:title=""/>
          </v:shape>
          <o:OLEObject Type="Embed" ProgID="Equation.DSMT4" ShapeID="_x0000_i1069" DrawAspect="Content" ObjectID="_1845127219" r:id="rId112"/>
        </w:object>
      </w:r>
      <w:r>
        <w:rPr>
          <w:rFonts w:hint="eastAsia"/>
          <w:sz w:val="20"/>
          <w:szCs w:val="20"/>
        </w:rPr>
        <w:t xml:space="preserve">         </w:t>
      </w:r>
      <w:r>
        <w:rPr>
          <w:sz w:val="20"/>
          <w:szCs w:val="20"/>
        </w:rPr>
        <w:t xml:space="preserve"> </w:t>
      </w:r>
      <w:r>
        <w:rPr>
          <w:rFonts w:hint="eastAsia"/>
          <w:sz w:val="20"/>
          <w:szCs w:val="20"/>
        </w:rPr>
        <w:t xml:space="preserve">     </w:t>
      </w:r>
      <w:r>
        <w:rPr>
          <w:sz w:val="20"/>
          <w:szCs w:val="20"/>
        </w:rPr>
        <w:t>(7)</w:t>
      </w:r>
    </w:p>
    <w:p w14:paraId="7FB4EC00" w14:textId="77777777" w:rsidR="00EE33ED" w:rsidRDefault="00000000">
      <w:pPr>
        <w:ind w:firstLine="408"/>
        <w:rPr>
          <w:sz w:val="20"/>
          <w:szCs w:val="20"/>
        </w:rPr>
      </w:pPr>
      <w:r>
        <w:rPr>
          <w:rFonts w:hint="eastAsia"/>
          <w:sz w:val="20"/>
          <w:szCs w:val="20"/>
        </w:rPr>
        <w:t>其中</w:t>
      </w:r>
      <w:r>
        <w:rPr>
          <w:rFonts w:hint="eastAsia"/>
          <w:position w:val="-14"/>
          <w:sz w:val="20"/>
          <w:szCs w:val="20"/>
        </w:rPr>
        <w:object w:dxaOrig="522" w:dyaOrig="380" w14:anchorId="01EF99AC">
          <v:shape id="_x0000_i1070" type="#_x0000_t75" alt="" style="width:26pt;height:19pt" o:ole="">
            <v:imagedata r:id="rId113" o:title=""/>
          </v:shape>
          <o:OLEObject Type="Embed" ProgID="Equation.DSMT4" ShapeID="_x0000_i1070" DrawAspect="Content" ObjectID="_1845127220" r:id="rId114"/>
        </w:object>
      </w:r>
      <w:r>
        <w:rPr>
          <w:rFonts w:hint="eastAsia"/>
          <w:sz w:val="20"/>
          <w:szCs w:val="20"/>
        </w:rPr>
        <w:t>为当前临时队列长度，</w:t>
      </w:r>
      <w:r>
        <w:rPr>
          <w:rFonts w:hint="eastAsia"/>
          <w:position w:val="-14"/>
          <w:sz w:val="20"/>
          <w:szCs w:val="20"/>
        </w:rPr>
        <w:object w:dxaOrig="600" w:dyaOrig="380" w14:anchorId="43E4AB64">
          <v:shape id="_x0000_i1071" type="#_x0000_t75" alt="" style="width:30pt;height:19pt" o:ole="">
            <v:imagedata r:id="rId115" o:title=""/>
          </v:shape>
          <o:OLEObject Type="Embed" ProgID="Equation.DSMT4" ShapeID="_x0000_i1071" DrawAspect="Content" ObjectID="_1845127221" r:id="rId116"/>
        </w:object>
      </w:r>
      <w:r>
        <w:rPr>
          <w:rFonts w:hint="eastAsia"/>
          <w:sz w:val="20"/>
          <w:szCs w:val="20"/>
        </w:rPr>
        <w:t>与</w:t>
      </w:r>
      <w:r>
        <w:rPr>
          <w:rFonts w:hint="eastAsia"/>
          <w:position w:val="-12"/>
          <w:sz w:val="20"/>
          <w:szCs w:val="20"/>
        </w:rPr>
        <w:object w:dxaOrig="580" w:dyaOrig="360" w14:anchorId="680155B1">
          <v:shape id="_x0000_i1072" type="#_x0000_t75" alt="" style="width:29pt;height:18pt" o:ole="">
            <v:imagedata r:id="rId117" o:title=""/>
          </v:shape>
          <o:OLEObject Type="Embed" ProgID="Equation.DSMT4" ShapeID="_x0000_i1072" DrawAspect="Content" ObjectID="_1845127222" r:id="rId118"/>
        </w:object>
      </w:r>
      <w:r>
        <w:rPr>
          <w:rFonts w:hint="eastAsia"/>
          <w:sz w:val="20"/>
          <w:szCs w:val="20"/>
        </w:rPr>
        <w:t>分别表示系统配置需要的前置队列与后续队列片段的长度。当满足条件或者收到了最后一个语音段</w:t>
      </w:r>
      <w:r>
        <w:rPr>
          <w:sz w:val="20"/>
          <w:szCs w:val="20"/>
        </w:rPr>
        <w:t>时，</w:t>
      </w:r>
      <w:r>
        <w:rPr>
          <w:sz w:val="20"/>
          <w:szCs w:val="20"/>
        </w:rPr>
        <w:t>ASR</w:t>
      </w:r>
      <w:r>
        <w:rPr>
          <w:sz w:val="20"/>
          <w:szCs w:val="20"/>
        </w:rPr>
        <w:t>模型</w:t>
      </w:r>
      <w:r>
        <w:rPr>
          <w:rFonts w:hint="eastAsia"/>
          <w:sz w:val="20"/>
          <w:szCs w:val="20"/>
        </w:rPr>
        <w:t>M</w:t>
      </w:r>
      <w:r>
        <w:rPr>
          <w:sz w:val="20"/>
          <w:szCs w:val="20"/>
        </w:rPr>
        <w:t>对</w:t>
      </w:r>
      <w:r>
        <w:rPr>
          <w:rFonts w:hint="eastAsia"/>
          <w:sz w:val="20"/>
          <w:szCs w:val="20"/>
        </w:rPr>
        <w:t>临时队列中的所有音频段进行</w:t>
      </w:r>
      <w:r>
        <w:rPr>
          <w:sz w:val="20"/>
          <w:szCs w:val="20"/>
        </w:rPr>
        <w:t>拼接后执行一次</w:t>
      </w:r>
      <w:r>
        <w:rPr>
          <w:rFonts w:hint="eastAsia"/>
          <w:sz w:val="20"/>
          <w:szCs w:val="20"/>
        </w:rPr>
        <w:t>文本转录</w:t>
      </w:r>
      <w:r>
        <w:rPr>
          <w:sz w:val="20"/>
          <w:szCs w:val="20"/>
        </w:rPr>
        <w:t>，生成原始转录结果。在工程实现中，</w:t>
      </w:r>
      <w:r>
        <w:rPr>
          <w:rFonts w:hint="eastAsia"/>
          <w:sz w:val="20"/>
          <w:szCs w:val="20"/>
        </w:rPr>
        <w:t>往往还会增加一个最短识别阈值进行</w:t>
      </w:r>
      <w:r>
        <w:rPr>
          <w:sz w:val="20"/>
          <w:szCs w:val="20"/>
        </w:rPr>
        <w:t>控制，用于避免过短窗口造成的频繁调用与不稳定输出。</w:t>
      </w:r>
    </w:p>
    <w:p w14:paraId="5ACEC1D2" w14:textId="77777777" w:rsidR="00EE33ED" w:rsidRDefault="00000000">
      <w:pPr>
        <w:ind w:firstLine="408"/>
        <w:rPr>
          <w:sz w:val="20"/>
          <w:szCs w:val="20"/>
        </w:rPr>
      </w:pPr>
      <w:r>
        <w:rPr>
          <w:sz w:val="20"/>
          <w:szCs w:val="20"/>
        </w:rPr>
        <w:t>其次，进行确定性文本提取。鉴于</w:t>
      </w:r>
      <w:r>
        <w:rPr>
          <w:sz w:val="20"/>
          <w:szCs w:val="20"/>
        </w:rPr>
        <w:t>Whisper</w:t>
      </w:r>
      <w:r>
        <w:rPr>
          <w:sz w:val="20"/>
          <w:szCs w:val="20"/>
        </w:rPr>
        <w:t>等</w:t>
      </w:r>
      <w:r>
        <w:rPr>
          <w:rFonts w:hint="eastAsia"/>
          <w:sz w:val="20"/>
          <w:szCs w:val="20"/>
        </w:rPr>
        <w:t>ASR</w:t>
      </w:r>
      <w:r>
        <w:rPr>
          <w:sz w:val="20"/>
          <w:szCs w:val="20"/>
        </w:rPr>
        <w:t>模型在处理流式输入的末尾时往往存在</w:t>
      </w:r>
      <w:r>
        <w:rPr>
          <w:sz w:val="20"/>
          <w:szCs w:val="20"/>
        </w:rPr>
        <w:t>“</w:t>
      </w:r>
      <w:r>
        <w:rPr>
          <w:sz w:val="20"/>
          <w:szCs w:val="20"/>
        </w:rPr>
        <w:t>闪烁</w:t>
      </w:r>
      <w:r>
        <w:rPr>
          <w:sz w:val="20"/>
          <w:szCs w:val="20"/>
        </w:rPr>
        <w:t>”</w:t>
      </w:r>
      <w:r>
        <w:rPr>
          <w:sz w:val="20"/>
          <w:szCs w:val="20"/>
        </w:rPr>
        <w:t>现象</w:t>
      </w:r>
      <w:r>
        <w:rPr>
          <w:rFonts w:hint="eastAsia"/>
          <w:sz w:val="20"/>
          <w:szCs w:val="20"/>
        </w:rPr>
        <w:t>：</w:t>
      </w:r>
      <w:r>
        <w:rPr>
          <w:sz w:val="20"/>
          <w:szCs w:val="20"/>
        </w:rPr>
        <w:t>即随着新音频的输入，原本输出的末尾词汇可能发生变化</w:t>
      </w:r>
      <w:r>
        <w:rPr>
          <w:rFonts w:hint="eastAsia"/>
          <w:sz w:val="20"/>
          <w:szCs w:val="20"/>
        </w:rPr>
        <w:t>，因此</w:t>
      </w:r>
      <w:r>
        <w:rPr>
          <w:sz w:val="20"/>
          <w:szCs w:val="20"/>
        </w:rPr>
        <w:t>系统在输出侧加入</w:t>
      </w:r>
      <w:r>
        <w:rPr>
          <w:sz w:val="20"/>
          <w:szCs w:val="20"/>
        </w:rPr>
        <w:t>“</w:t>
      </w:r>
      <w:r>
        <w:rPr>
          <w:sz w:val="20"/>
          <w:szCs w:val="20"/>
        </w:rPr>
        <w:t>后缀保护</w:t>
      </w:r>
      <w:r>
        <w:rPr>
          <w:sz w:val="20"/>
          <w:szCs w:val="20"/>
        </w:rPr>
        <w:t>”</w:t>
      </w:r>
      <w:r>
        <w:rPr>
          <w:sz w:val="20"/>
          <w:szCs w:val="20"/>
        </w:rPr>
        <w:t>段以增强</w:t>
      </w:r>
      <w:r>
        <w:rPr>
          <w:rFonts w:hint="eastAsia"/>
          <w:sz w:val="20"/>
          <w:szCs w:val="20"/>
        </w:rPr>
        <w:t>输出文本的稳定性，</w:t>
      </w:r>
      <w:r>
        <w:rPr>
          <w:sz w:val="20"/>
          <w:szCs w:val="20"/>
        </w:rPr>
        <w:t>系统仅输出</w:t>
      </w:r>
      <w:r>
        <w:rPr>
          <w:rFonts w:hint="eastAsia"/>
          <w:sz w:val="20"/>
          <w:szCs w:val="20"/>
        </w:rPr>
        <w:t>前缀段与后缀段之间的</w:t>
      </w:r>
      <w:r>
        <w:rPr>
          <w:sz w:val="20"/>
          <w:szCs w:val="20"/>
        </w:rPr>
        <w:t>稳定区域内的文本。为保证输出与音频段一一对应，本文实现利用</w:t>
      </w:r>
      <w:r>
        <w:rPr>
          <w:rFonts w:hint="eastAsia"/>
          <w:sz w:val="20"/>
          <w:szCs w:val="20"/>
        </w:rPr>
        <w:t>Whisper</w:t>
      </w:r>
      <w:r>
        <w:rPr>
          <w:rFonts w:hint="eastAsia"/>
          <w:sz w:val="20"/>
          <w:szCs w:val="20"/>
        </w:rPr>
        <w:t>自带的</w:t>
      </w:r>
      <w:r>
        <w:rPr>
          <w:sz w:val="20"/>
          <w:szCs w:val="20"/>
        </w:rPr>
        <w:t>词级时间戳将</w:t>
      </w:r>
      <w:r>
        <w:rPr>
          <w:rFonts w:hint="eastAsia"/>
          <w:sz w:val="20"/>
          <w:szCs w:val="20"/>
        </w:rPr>
        <w:t>原始转录结果</w:t>
      </w:r>
      <w:r>
        <w:rPr>
          <w:sz w:val="20"/>
          <w:szCs w:val="20"/>
        </w:rPr>
        <w:t>中的词按结束时间映射回每个音频段的时间区间，从而得到段级候选文本；随后仅拼接稳定区域内段的文本形成本轮输出。在工程实现中，系统还对流式起止边界做了特殊处理：在流式起始轮时，前缀段尚未输出过，稳定区的起点可从</w:t>
      </w:r>
      <w:r>
        <w:rPr>
          <w:sz w:val="20"/>
          <w:szCs w:val="20"/>
        </w:rPr>
        <w:t>0</w:t>
      </w:r>
      <w:r>
        <w:rPr>
          <w:sz w:val="20"/>
          <w:szCs w:val="20"/>
        </w:rPr>
        <w:t>开始；在流式结束轮时，</w:t>
      </w:r>
      <w:r>
        <w:rPr>
          <w:sz w:val="20"/>
          <w:szCs w:val="20"/>
        </w:rPr>
        <w:t>为避免遗留文本，系统会输出所有剩余段并完成收敛。最后，执行缓冲区状态迁移。在输出</w:t>
      </w:r>
      <w:r>
        <w:rPr>
          <w:rFonts w:hint="eastAsia"/>
          <w:sz w:val="20"/>
          <w:szCs w:val="20"/>
        </w:rPr>
        <w:t>稳定区域文本</w:t>
      </w:r>
      <w:r>
        <w:rPr>
          <w:sz w:val="20"/>
          <w:szCs w:val="20"/>
        </w:rPr>
        <w:t>后，窗口执行滑动以限制累计长度并维持声学连贯性：系统不会将队列全部清空，而是保留最后一个已输出段之前的</w:t>
      </w:r>
      <w:r>
        <w:rPr>
          <w:position w:val="-14"/>
          <w:sz w:val="20"/>
          <w:szCs w:val="20"/>
        </w:rPr>
        <w:object w:dxaOrig="600" w:dyaOrig="380" w14:anchorId="0E71A4A1">
          <v:shape id="_x0000_i1073" type="#_x0000_t75" alt="" style="width:30pt;height:19pt" o:ole="">
            <v:imagedata r:id="rId119" o:title=""/>
          </v:shape>
          <o:OLEObject Type="Embed" ProgID="Equation.DSMT4" ShapeID="_x0000_i1073" DrawAspect="Content" ObjectID="_1845127223" r:id="rId120"/>
        </w:object>
      </w:r>
      <w:r>
        <w:rPr>
          <w:sz w:val="20"/>
          <w:szCs w:val="20"/>
        </w:rPr>
        <w:t>个段作为下一轮的前缀上下文，同时继续保留尚未输出的后缀保护段。需要指出的是，稳定输出的代价并非仅增加一个分片的固定延迟，而是至少需要等待</w:t>
      </w:r>
      <w:r>
        <w:rPr>
          <w:position w:val="-12"/>
          <w:sz w:val="20"/>
          <w:szCs w:val="20"/>
        </w:rPr>
        <w:object w:dxaOrig="580" w:dyaOrig="360" w14:anchorId="3E8049E9">
          <v:shape id="_x0000_i1074" type="#_x0000_t75" alt="" style="width:29pt;height:18pt" o:ole="">
            <v:imagedata r:id="rId121" o:title=""/>
          </v:shape>
          <o:OLEObject Type="Embed" ProgID="Equation.DSMT4" ShapeID="_x0000_i1074" DrawAspect="Content" ObjectID="_1845127224" r:id="rId122"/>
        </w:object>
      </w:r>
      <w:r>
        <w:rPr>
          <w:sz w:val="20"/>
          <w:szCs w:val="20"/>
        </w:rPr>
        <w:t>个后续段到达、并满足触发阈值</w:t>
      </w:r>
      <w:r>
        <w:rPr>
          <w:sz w:val="20"/>
          <w:szCs w:val="20"/>
        </w:rPr>
        <w:t xml:space="preserve"> </w:t>
      </w:r>
      <w:r>
        <w:rPr>
          <w:position w:val="-12"/>
          <w:sz w:val="20"/>
          <w:szCs w:val="20"/>
        </w:rPr>
        <w:object w:dxaOrig="340" w:dyaOrig="360" w14:anchorId="39CF8ED7">
          <v:shape id="_x0000_i1075" type="#_x0000_t75" alt="" style="width:17pt;height:18pt" o:ole="">
            <v:imagedata r:id="rId123" o:title=""/>
          </v:shape>
          <o:OLEObject Type="Embed" ProgID="Equation.DSMT4" ShapeID="_x0000_i1075" DrawAspect="Content" ObjectID="_1845127225" r:id="rId124"/>
        </w:object>
      </w:r>
      <w:r>
        <w:rPr>
          <w:rFonts w:hint="eastAsia"/>
          <w:sz w:val="20"/>
          <w:szCs w:val="20"/>
        </w:rPr>
        <w:t>。</w:t>
      </w:r>
      <w:r>
        <w:rPr>
          <w:sz w:val="20"/>
          <w:szCs w:val="20"/>
        </w:rPr>
        <w:t>但该代价换来了输出文本在边界处的</w:t>
      </w:r>
      <w:r>
        <w:rPr>
          <w:rFonts w:hint="eastAsia"/>
          <w:sz w:val="20"/>
          <w:szCs w:val="20"/>
        </w:rPr>
        <w:t>稳定性与准确性</w:t>
      </w:r>
      <w:r>
        <w:rPr>
          <w:sz w:val="20"/>
          <w:szCs w:val="20"/>
        </w:rPr>
        <w:t>，使下游</w:t>
      </w:r>
      <w:r>
        <w:rPr>
          <w:sz w:val="20"/>
          <w:szCs w:val="20"/>
        </w:rPr>
        <w:t>LLM</w:t>
      </w:r>
      <w:r>
        <w:rPr>
          <w:sz w:val="20"/>
          <w:szCs w:val="20"/>
        </w:rPr>
        <w:t>能够稳定地进行增量预填充，从系统层面实现端到端延迟可控下降，同时保证</w:t>
      </w:r>
      <w:r>
        <w:rPr>
          <w:rFonts w:hint="eastAsia"/>
          <w:sz w:val="20"/>
          <w:szCs w:val="20"/>
        </w:rPr>
        <w:t>输入的准确性</w:t>
      </w:r>
      <w:r>
        <w:rPr>
          <w:sz w:val="20"/>
          <w:szCs w:val="20"/>
        </w:rPr>
        <w:t>。</w:t>
      </w:r>
    </w:p>
    <w:p w14:paraId="48EE7F03" w14:textId="77777777" w:rsidR="00EE33ED" w:rsidRDefault="00000000">
      <w:pPr>
        <w:ind w:firstLine="0"/>
        <w:rPr>
          <w:sz w:val="20"/>
          <w:szCs w:val="20"/>
        </w:rPr>
      </w:pPr>
      <w:r>
        <w:rPr>
          <w:rFonts w:eastAsia="黑体" w:hint="eastAsia"/>
          <w:b/>
          <w:bCs/>
          <w:sz w:val="24"/>
        </w:rPr>
        <w:t>3.3 LLM KV Cache</w:t>
      </w:r>
      <w:r>
        <w:rPr>
          <w:rFonts w:eastAsia="黑体" w:hint="eastAsia"/>
          <w:b/>
          <w:bCs/>
          <w:sz w:val="24"/>
        </w:rPr>
        <w:t>增量预填充策略</w:t>
      </w:r>
    </w:p>
    <w:p w14:paraId="008B7B3F" w14:textId="77777777" w:rsidR="00EE33ED" w:rsidRDefault="00000000">
      <w:pPr>
        <w:ind w:firstLine="0"/>
        <w:rPr>
          <w:rFonts w:eastAsia="黑体"/>
          <w:b/>
          <w:sz w:val="21"/>
          <w:szCs w:val="21"/>
        </w:rPr>
      </w:pPr>
      <w:r>
        <w:rPr>
          <w:rFonts w:eastAsia="黑体" w:hint="eastAsia"/>
          <w:b/>
          <w:sz w:val="21"/>
          <w:szCs w:val="21"/>
        </w:rPr>
        <w:t xml:space="preserve">3.3.1 </w:t>
      </w:r>
      <w:r>
        <w:rPr>
          <w:rFonts w:eastAsia="黑体" w:hint="eastAsia"/>
          <w:b/>
          <w:sz w:val="21"/>
          <w:szCs w:val="21"/>
        </w:rPr>
        <w:t>策略说明</w:t>
      </w:r>
    </w:p>
    <w:p w14:paraId="0203DB9C" w14:textId="77777777" w:rsidR="00EE33ED" w:rsidRDefault="00000000">
      <w:pPr>
        <w:ind w:firstLine="410"/>
        <w:rPr>
          <w:sz w:val="20"/>
          <w:szCs w:val="20"/>
        </w:rPr>
      </w:pPr>
      <w:r>
        <w:rPr>
          <w:rFonts w:hint="eastAsia"/>
          <w:sz w:val="20"/>
          <w:szCs w:val="20"/>
        </w:rPr>
        <w:t>在</w:t>
      </w:r>
      <w:r>
        <w:rPr>
          <w:sz w:val="20"/>
          <w:szCs w:val="20"/>
        </w:rPr>
        <w:t xml:space="preserve"> System A </w:t>
      </w:r>
      <w:r>
        <w:rPr>
          <w:rFonts w:hint="eastAsia"/>
          <w:sz w:val="20"/>
          <w:szCs w:val="20"/>
        </w:rPr>
        <w:t>中，</w:t>
      </w:r>
      <w:r>
        <w:rPr>
          <w:sz w:val="20"/>
          <w:szCs w:val="20"/>
        </w:rPr>
        <w:t xml:space="preserve">LLM </w:t>
      </w:r>
      <w:r>
        <w:rPr>
          <w:rFonts w:hint="eastAsia"/>
          <w:sz w:val="20"/>
          <w:szCs w:val="20"/>
        </w:rPr>
        <w:t>需等待</w:t>
      </w:r>
      <w:r>
        <w:rPr>
          <w:sz w:val="20"/>
          <w:szCs w:val="20"/>
        </w:rPr>
        <w:t xml:space="preserve"> ASR </w:t>
      </w:r>
      <w:r>
        <w:rPr>
          <w:rFonts w:hint="eastAsia"/>
          <w:sz w:val="20"/>
          <w:szCs w:val="20"/>
        </w:rPr>
        <w:t>完成整段语音转录后才能获得完整提示文本，并在语音</w:t>
      </w:r>
      <w:r>
        <w:rPr>
          <w:rFonts w:hint="eastAsia"/>
          <w:sz w:val="20"/>
        </w:rPr>
        <w:t>结束</w:t>
      </w:r>
      <w:r>
        <w:rPr>
          <w:rFonts w:hint="eastAsia"/>
          <w:sz w:val="20"/>
          <w:szCs w:val="20"/>
        </w:rPr>
        <w:t>端点之后集中执行预填充与首</w:t>
      </w:r>
      <w:r>
        <w:rPr>
          <w:sz w:val="20"/>
          <w:szCs w:val="20"/>
        </w:rPr>
        <w:t>token</w:t>
      </w:r>
      <w:r>
        <w:rPr>
          <w:rFonts w:hint="eastAsia"/>
          <w:sz w:val="20"/>
          <w:szCs w:val="20"/>
        </w:rPr>
        <w:t>的生成。因此，随着转录文本长度增加，</w:t>
      </w:r>
      <w:r>
        <w:rPr>
          <w:sz w:val="20"/>
          <w:szCs w:val="20"/>
        </w:rPr>
        <w:t xml:space="preserve">TTFT </w:t>
      </w:r>
      <w:r>
        <w:rPr>
          <w:rFonts w:hint="eastAsia"/>
          <w:sz w:val="20"/>
          <w:szCs w:val="20"/>
        </w:rPr>
        <w:t>通常呈显著上升趋势。若将该串行范式直接应用于音频输入期间的增量计算场景，则无法有效利用语音</w:t>
      </w:r>
      <w:r>
        <w:rPr>
          <w:rFonts w:hint="eastAsia"/>
          <w:sz w:val="20"/>
        </w:rPr>
        <w:t>结束</w:t>
      </w:r>
      <w:r>
        <w:rPr>
          <w:rFonts w:hint="eastAsia"/>
          <w:sz w:val="20"/>
          <w:szCs w:val="20"/>
        </w:rPr>
        <w:t>端点之前的时间窗口，导致潜在的并行计算机会被浪费。</w:t>
      </w:r>
    </w:p>
    <w:p w14:paraId="690C9A3B" w14:textId="77777777" w:rsidR="00EE33ED" w:rsidRDefault="00000000">
      <w:pPr>
        <w:ind w:firstLine="410"/>
        <w:rPr>
          <w:sz w:val="20"/>
          <w:szCs w:val="20"/>
        </w:rPr>
      </w:pPr>
      <w:r>
        <w:rPr>
          <w:sz w:val="20"/>
          <w:szCs w:val="20"/>
        </w:rPr>
        <w:t>为减少语音端点后的计算量，支撑流水线并行，</w:t>
      </w:r>
      <w:r>
        <w:rPr>
          <w:sz w:val="20"/>
          <w:szCs w:val="20"/>
        </w:rPr>
        <w:t>System B</w:t>
      </w:r>
      <w:r>
        <w:rPr>
          <w:sz w:val="20"/>
          <w:szCs w:val="20"/>
        </w:rPr>
        <w:t>在</w:t>
      </w:r>
      <w:r>
        <w:rPr>
          <w:sz w:val="20"/>
          <w:szCs w:val="20"/>
        </w:rPr>
        <w:t>LLM</w:t>
      </w:r>
      <w:r>
        <w:rPr>
          <w:sz w:val="20"/>
          <w:szCs w:val="20"/>
        </w:rPr>
        <w:t>部分引入了增量预填充：语音端点之前，使用已经产生</w:t>
      </w:r>
      <w:r>
        <w:rPr>
          <w:rFonts w:hint="eastAsia"/>
          <w:sz w:val="20"/>
          <w:szCs w:val="20"/>
        </w:rPr>
        <w:t>的流式文本进行预处理，在</w:t>
      </w:r>
      <w:r>
        <w:rPr>
          <w:sz w:val="20"/>
          <w:szCs w:val="20"/>
        </w:rPr>
        <w:t>Transformer</w:t>
      </w:r>
      <w:r>
        <w:rPr>
          <w:sz w:val="20"/>
          <w:szCs w:val="20"/>
        </w:rPr>
        <w:t>解码器预填充时产生的</w:t>
      </w:r>
      <w:r>
        <w:rPr>
          <w:rFonts w:hint="eastAsia"/>
          <w:position w:val="-10"/>
          <w:sz w:val="20"/>
          <w:szCs w:val="20"/>
        </w:rPr>
        <w:object w:dxaOrig="1760" w:dyaOrig="320" w14:anchorId="7E91E8EA">
          <v:shape id="_x0000_i1076" type="#_x0000_t75" style="width:88pt;height:16pt" o:ole="">
            <v:imagedata r:id="rId87" o:title=""/>
          </v:shape>
          <o:OLEObject Type="Embed" ProgID="Equation.DSMT4" ShapeID="_x0000_i1076" DrawAspect="Content" ObjectID="_1845127226" r:id="rId125"/>
        </w:object>
      </w:r>
      <w:r>
        <w:rPr>
          <w:sz w:val="20"/>
          <w:szCs w:val="20"/>
        </w:rPr>
        <w:t>作为</w:t>
      </w:r>
      <w:r>
        <w:rPr>
          <w:sz w:val="20"/>
          <w:szCs w:val="20"/>
        </w:rPr>
        <w:t>KV Cache</w:t>
      </w:r>
      <w:r>
        <w:rPr>
          <w:sz w:val="20"/>
          <w:szCs w:val="20"/>
        </w:rPr>
        <w:t>的历史，保存在内存或</w:t>
      </w:r>
      <w:r>
        <w:rPr>
          <w:sz w:val="20"/>
          <w:szCs w:val="20"/>
        </w:rPr>
        <w:t>GPU</w:t>
      </w:r>
      <w:r>
        <w:rPr>
          <w:sz w:val="20"/>
          <w:szCs w:val="20"/>
        </w:rPr>
        <w:t>显存中，在新文本片段抵达时，利用保存的</w:t>
      </w:r>
      <w:r>
        <w:rPr>
          <w:rFonts w:hint="eastAsia"/>
          <w:position w:val="-10"/>
          <w:sz w:val="20"/>
          <w:szCs w:val="20"/>
        </w:rPr>
        <w:object w:dxaOrig="1760" w:dyaOrig="320" w14:anchorId="63F573FF">
          <v:shape id="_x0000_i1077" type="#_x0000_t75" style="width:88pt;height:16pt" o:ole="">
            <v:imagedata r:id="rId87" o:title=""/>
          </v:shape>
          <o:OLEObject Type="Embed" ProgID="Equation.DSMT4" ShapeID="_x0000_i1077" DrawAspect="Content" ObjectID="_1845127227" r:id="rId126"/>
        </w:object>
      </w:r>
      <w:r>
        <w:rPr>
          <w:sz w:val="20"/>
          <w:szCs w:val="20"/>
        </w:rPr>
        <w:t>，只对新增</w:t>
      </w:r>
      <w:r>
        <w:rPr>
          <w:sz w:val="20"/>
          <w:szCs w:val="20"/>
        </w:rPr>
        <w:t>token</w:t>
      </w:r>
      <w:r>
        <w:rPr>
          <w:sz w:val="20"/>
          <w:szCs w:val="20"/>
        </w:rPr>
        <w:t>做前向计算，再将计算后新的</w:t>
      </w:r>
      <w:r>
        <w:rPr>
          <w:rFonts w:hint="eastAsia"/>
          <w:position w:val="-10"/>
          <w:sz w:val="20"/>
          <w:szCs w:val="20"/>
        </w:rPr>
        <w:object w:dxaOrig="1760" w:dyaOrig="320" w14:anchorId="7B266590">
          <v:shape id="_x0000_i1078" type="#_x0000_t75" style="width:88pt;height:16pt" o:ole="">
            <v:imagedata r:id="rId87" o:title=""/>
          </v:shape>
          <o:OLEObject Type="Embed" ProgID="Equation.DSMT4" ShapeID="_x0000_i1078" DrawAspect="Content" ObjectID="_1845127228" r:id="rId127"/>
        </w:object>
      </w:r>
      <w:r>
        <w:rPr>
          <w:sz w:val="20"/>
          <w:szCs w:val="20"/>
        </w:rPr>
        <w:t>替换旧值，在另一段新文本到达时重复上述过程。这样</w:t>
      </w:r>
      <w:r>
        <w:rPr>
          <w:sz w:val="20"/>
          <w:szCs w:val="20"/>
        </w:rPr>
        <w:t>LLM</w:t>
      </w:r>
      <w:r>
        <w:rPr>
          <w:sz w:val="20"/>
          <w:szCs w:val="20"/>
        </w:rPr>
        <w:t>的大部分增量预填充可以在用户说话期间完成。当终止标记到达时，系统只需处理末尾片段，马上开始生成回复</w:t>
      </w:r>
      <w:r>
        <w:rPr>
          <w:sz w:val="20"/>
          <w:szCs w:val="20"/>
        </w:rPr>
        <w:t>token</w:t>
      </w:r>
      <w:r>
        <w:rPr>
          <w:sz w:val="20"/>
          <w:szCs w:val="20"/>
        </w:rPr>
        <w:t>的计算工作，从而减少语音结束到首</w:t>
      </w:r>
      <w:r>
        <w:rPr>
          <w:sz w:val="20"/>
          <w:szCs w:val="20"/>
        </w:rPr>
        <w:t>token</w:t>
      </w:r>
      <w:r>
        <w:rPr>
          <w:sz w:val="20"/>
          <w:szCs w:val="20"/>
        </w:rPr>
        <w:t>输出的等待时间。</w:t>
      </w:r>
    </w:p>
    <w:p w14:paraId="2385B55E" w14:textId="77777777" w:rsidR="00EE33ED" w:rsidRDefault="00000000">
      <w:pPr>
        <w:ind w:firstLine="0"/>
        <w:rPr>
          <w:rFonts w:eastAsia="黑体"/>
          <w:b/>
          <w:sz w:val="21"/>
          <w:szCs w:val="21"/>
        </w:rPr>
      </w:pPr>
      <w:r>
        <w:rPr>
          <w:rFonts w:eastAsia="黑体" w:hint="eastAsia"/>
          <w:b/>
          <w:sz w:val="21"/>
          <w:szCs w:val="21"/>
        </w:rPr>
        <w:t xml:space="preserve">3.3.2 </w:t>
      </w:r>
      <w:r>
        <w:rPr>
          <w:rFonts w:eastAsia="黑体" w:hint="eastAsia"/>
          <w:b/>
          <w:sz w:val="21"/>
          <w:szCs w:val="21"/>
        </w:rPr>
        <w:t>核心算法实现</w:t>
      </w:r>
    </w:p>
    <w:p w14:paraId="5B8B9FE7" w14:textId="77777777" w:rsidR="00EE33ED" w:rsidRDefault="00000000">
      <w:pPr>
        <w:ind w:firstLine="410"/>
        <w:rPr>
          <w:sz w:val="20"/>
          <w:szCs w:val="20"/>
        </w:rPr>
      </w:pPr>
      <w:r>
        <w:rPr>
          <w:sz w:val="20"/>
          <w:szCs w:val="20"/>
        </w:rPr>
        <w:t>增量推理的核心逻辑：首次调用时，系统在无缓存状态下一次性执行增量预填充，建立初始</w:t>
      </w:r>
      <w:r>
        <w:rPr>
          <w:sz w:val="20"/>
          <w:szCs w:val="20"/>
        </w:rPr>
        <w:t>KV Cache</w:t>
      </w:r>
      <w:r>
        <w:rPr>
          <w:sz w:val="20"/>
          <w:szCs w:val="20"/>
        </w:rPr>
        <w:t>；随后，每当上游传来一段新的</w:t>
      </w:r>
      <w:r>
        <w:rPr>
          <w:sz w:val="20"/>
          <w:szCs w:val="20"/>
        </w:rPr>
        <w:t>ASR</w:t>
      </w:r>
      <w:r>
        <w:rPr>
          <w:sz w:val="20"/>
          <w:szCs w:val="20"/>
        </w:rPr>
        <w:t>文本片段，系统便触发一次调用</w:t>
      </w:r>
      <w:r>
        <w:rPr>
          <w:position w:val="-10"/>
          <w:sz w:val="20"/>
          <w:szCs w:val="20"/>
        </w:rPr>
        <w:object w:dxaOrig="1580" w:dyaOrig="320" w14:anchorId="6AAE262F">
          <v:shape id="_x0000_i1079" type="#_x0000_t75" style="width:79pt;height:16pt" o:ole="">
            <v:imagedata r:id="rId128" o:title=""/>
          </v:shape>
          <o:OLEObject Type="Embed" ProgID="Equation.DSMT4" ShapeID="_x0000_i1079" DrawAspect="Content" ObjectID="_1845127229" r:id="rId129"/>
        </w:object>
      </w:r>
      <w:r>
        <w:rPr>
          <w:sz w:val="20"/>
          <w:szCs w:val="20"/>
        </w:rPr>
        <w:t>：在已有</w:t>
      </w:r>
      <w:r>
        <w:rPr>
          <w:rFonts w:hint="eastAsia"/>
          <w:position w:val="-10"/>
          <w:sz w:val="20"/>
          <w:szCs w:val="20"/>
        </w:rPr>
        <w:object w:dxaOrig="1760" w:dyaOrig="320" w14:anchorId="5E015199">
          <v:shape id="_x0000_i1080" type="#_x0000_t75" style="width:88pt;height:16pt" o:ole="">
            <v:imagedata r:id="rId87" o:title=""/>
          </v:shape>
          <o:OLEObject Type="Embed" ProgID="Equation.DSMT4" ShapeID="_x0000_i1080" DrawAspect="Content" ObjectID="_1845127230" r:id="rId130"/>
        </w:object>
      </w:r>
      <w:r>
        <w:rPr>
          <w:sz w:val="20"/>
          <w:szCs w:val="20"/>
        </w:rPr>
        <w:t>的基础上做增量更新。当收到终止标记时，系统在提示文本末尾追加生成提示符（例如</w:t>
      </w:r>
      <w:r>
        <w:rPr>
          <w:sz w:val="20"/>
          <w:szCs w:val="20"/>
        </w:rPr>
        <w:t>”assistant:”</w:t>
      </w:r>
      <w:r>
        <w:rPr>
          <w:sz w:val="20"/>
          <w:szCs w:val="20"/>
        </w:rPr>
        <w:t>，用于告诉模型后续输出的</w:t>
      </w:r>
      <w:r>
        <w:rPr>
          <w:rFonts w:hint="eastAsia"/>
          <w:sz w:val="20"/>
          <w:szCs w:val="20"/>
        </w:rPr>
        <w:t>首</w:t>
      </w:r>
      <w:r>
        <w:rPr>
          <w:rFonts w:hint="eastAsia"/>
          <w:sz w:val="20"/>
          <w:szCs w:val="20"/>
        </w:rPr>
        <w:t>token</w:t>
      </w:r>
      <w:r>
        <w:rPr>
          <w:rFonts w:hint="eastAsia"/>
          <w:sz w:val="20"/>
          <w:szCs w:val="20"/>
        </w:rPr>
        <w:t>即</w:t>
      </w:r>
      <w:r>
        <w:rPr>
          <w:sz w:val="20"/>
          <w:szCs w:val="20"/>
        </w:rPr>
        <w:t>是</w:t>
      </w:r>
      <w:r>
        <w:rPr>
          <w:rFonts w:hint="eastAsia"/>
          <w:sz w:val="20"/>
          <w:szCs w:val="20"/>
        </w:rPr>
        <w:t>智能</w:t>
      </w:r>
      <w:r>
        <w:rPr>
          <w:sz w:val="20"/>
          <w:szCs w:val="20"/>
        </w:rPr>
        <w:t>助理</w:t>
      </w:r>
      <w:r>
        <w:rPr>
          <w:rFonts w:hint="eastAsia"/>
          <w:sz w:val="20"/>
          <w:szCs w:val="20"/>
        </w:rPr>
        <w:t>回复</w:t>
      </w:r>
      <w:r>
        <w:rPr>
          <w:sz w:val="20"/>
          <w:szCs w:val="20"/>
        </w:rPr>
        <w:t>），并复用预填充阶段最后一步的</w:t>
      </w:r>
      <w:r>
        <w:rPr>
          <w:sz w:val="20"/>
          <w:szCs w:val="20"/>
        </w:rPr>
        <w:t>logits</w:t>
      </w:r>
      <w:r>
        <w:rPr>
          <w:sz w:val="20"/>
          <w:szCs w:val="20"/>
        </w:rPr>
        <w:t>直接开始解码。为避免增量</w:t>
      </w:r>
      <w:r>
        <w:rPr>
          <w:sz w:val="20"/>
          <w:szCs w:val="20"/>
        </w:rPr>
        <w:t>token</w:t>
      </w:r>
      <w:r>
        <w:rPr>
          <w:sz w:val="20"/>
          <w:szCs w:val="20"/>
        </w:rPr>
        <w:t>的位置编码错位，</w:t>
      </w:r>
      <w:r>
        <w:rPr>
          <w:sz w:val="20"/>
          <w:szCs w:val="20"/>
        </w:rPr>
        <w:lastRenderedPageBreak/>
        <w:t>实现里会显式构造</w:t>
      </w:r>
      <w:r>
        <w:rPr>
          <w:position w:val="-10"/>
          <w:sz w:val="20"/>
          <w:szCs w:val="20"/>
        </w:rPr>
        <w:object w:dxaOrig="1360" w:dyaOrig="320" w14:anchorId="556503E2">
          <v:shape id="_x0000_i1081" type="#_x0000_t75" style="width:68pt;height:16pt" o:ole="">
            <v:imagedata r:id="rId131" o:title=""/>
          </v:shape>
          <o:OLEObject Type="Embed" ProgID="Equation.DSMT4" ShapeID="_x0000_i1081" DrawAspect="Content" ObjectID="_1845127231" r:id="rId132"/>
        </w:object>
      </w:r>
      <w:r>
        <w:rPr>
          <w:sz w:val="20"/>
          <w:szCs w:val="20"/>
        </w:rPr>
        <w:t>，同时将新增片段以</w:t>
      </w:r>
      <w:r>
        <w:rPr>
          <w:rFonts w:hint="eastAsia"/>
          <w:sz w:val="20"/>
          <w:szCs w:val="20"/>
        </w:rPr>
        <w:t>不增加生成提示符的</w:t>
      </w:r>
      <w:r>
        <w:rPr>
          <w:sz w:val="20"/>
          <w:szCs w:val="20"/>
        </w:rPr>
        <w:t>方式编码，确保缓存拼接可控。</w:t>
      </w:r>
      <w:r>
        <w:rPr>
          <w:sz w:val="20"/>
          <w:szCs w:val="20"/>
        </w:rPr>
        <w:t>Algorithm 1</w:t>
      </w:r>
      <w:r>
        <w:rPr>
          <w:sz w:val="20"/>
          <w:szCs w:val="20"/>
        </w:rPr>
        <w:t>给出了与该实现对应的增量更新过程。</w:t>
      </w:r>
      <w:r>
        <w:rPr>
          <w:rFonts w:hint="eastAsia"/>
          <w:sz w:val="20"/>
          <w:szCs w:val="20"/>
        </w:rPr>
        <w:t>图</w:t>
      </w:r>
      <w:r>
        <w:rPr>
          <w:rFonts w:hint="eastAsia"/>
          <w:sz w:val="20"/>
          <w:szCs w:val="20"/>
        </w:rPr>
        <w:t>5</w:t>
      </w:r>
      <w:r>
        <w:rPr>
          <w:sz w:val="20"/>
          <w:szCs w:val="20"/>
        </w:rPr>
        <w:t>直观展示了显存内的状态变化。左侧蓝色区域表示历史上下文对应的缓存键值对，右侧绿色区域表示新增片段产生的键值对。增量预填充在新片段到达时复用历史</w:t>
      </w:r>
      <w:r>
        <w:rPr>
          <w:rFonts w:hint="eastAsia"/>
          <w:position w:val="-10"/>
          <w:sz w:val="20"/>
          <w:szCs w:val="20"/>
        </w:rPr>
        <w:object w:dxaOrig="1760" w:dyaOrig="320" w14:anchorId="647B3CD0">
          <v:shape id="_x0000_i1082" type="#_x0000_t75" style="width:88pt;height:16pt" o:ole="">
            <v:imagedata r:id="rId87" o:title=""/>
          </v:shape>
          <o:OLEObject Type="Embed" ProgID="Equation.DSMT4" ShapeID="_x0000_i1082" DrawAspect="Content" ObjectID="_1845127232" r:id="rId133"/>
        </w:object>
      </w:r>
      <w:r>
        <w:rPr>
          <w:sz w:val="20"/>
          <w:szCs w:val="20"/>
        </w:rPr>
        <w:t>，仅对新增</w:t>
      </w:r>
      <w:r>
        <w:rPr>
          <w:sz w:val="20"/>
          <w:szCs w:val="20"/>
        </w:rPr>
        <w:t>token</w:t>
      </w:r>
      <w:r>
        <w:rPr>
          <w:sz w:val="20"/>
          <w:szCs w:val="20"/>
        </w:rPr>
        <w:t>执行前向并更新缓存，从而避免在增量场景下反复对全量提示文本进行预填充</w:t>
      </w:r>
      <w:r>
        <w:rPr>
          <w:rFonts w:hint="eastAsia"/>
          <w:sz w:val="20"/>
          <w:szCs w:val="20"/>
        </w:rPr>
        <w:t>。</w:t>
      </w:r>
    </w:p>
    <w:p w14:paraId="16824912" w14:textId="77777777" w:rsidR="00EE33ED" w:rsidRDefault="00000000">
      <w:pPr>
        <w:ind w:firstLine="0"/>
        <w:rPr>
          <w:sz w:val="20"/>
          <w:szCs w:val="20"/>
        </w:rPr>
      </w:pPr>
      <w:r>
        <w:rPr>
          <w:noProof/>
          <w:sz w:val="20"/>
          <w:szCs w:val="20"/>
        </w:rPr>
        <w:drawing>
          <wp:inline distT="0" distB="0" distL="114300" distR="114300" wp14:anchorId="7EC269B7" wp14:editId="035E92D0">
            <wp:extent cx="2985770" cy="1660525"/>
            <wp:effectExtent l="0" t="0" r="1270" b="635"/>
            <wp:docPr id="21" name="图片 21" descr="pic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pic5.drawio"/>
                    <pic:cNvPicPr>
                      <a:picLocks noChangeAspect="1"/>
                    </pic:cNvPicPr>
                  </pic:nvPicPr>
                  <pic:blipFill>
                    <a:blip r:embed="rId134">
                      <a:extLst>
                        <a:ext uri="{96DAC541-7B7A-43D3-8B79-37D633B846F1}">
                          <asvg:svgBlip xmlns:asvg="http://schemas.microsoft.com/office/drawing/2016/SVG/main" r:embed="rId135"/>
                        </a:ext>
                      </a:extLst>
                    </a:blip>
                    <a:stretch>
                      <a:fillRect/>
                    </a:stretch>
                  </pic:blipFill>
                  <pic:spPr>
                    <a:xfrm>
                      <a:off x="0" y="0"/>
                      <a:ext cx="2985770" cy="1660525"/>
                    </a:xfrm>
                    <a:prstGeom prst="rect">
                      <a:avLst/>
                    </a:prstGeom>
                  </pic:spPr>
                </pic:pic>
              </a:graphicData>
            </a:graphic>
          </wp:inline>
        </w:drawing>
      </w:r>
    </w:p>
    <w:p w14:paraId="1F39FD73" w14:textId="77777777" w:rsidR="00EE33ED" w:rsidRDefault="00000000">
      <w:pPr>
        <w:adjustRightInd w:val="0"/>
        <w:spacing w:line="240" w:lineRule="auto"/>
        <w:ind w:firstLine="0"/>
        <w:jc w:val="center"/>
        <w:rPr>
          <w:sz w:val="20"/>
          <w:szCs w:val="20"/>
        </w:rPr>
      </w:pPr>
      <w:r>
        <w:rPr>
          <w:rFonts w:hint="eastAsia"/>
          <w:b/>
          <w:sz w:val="18"/>
          <w:szCs w:val="18"/>
        </w:rPr>
        <w:t>图</w:t>
      </w:r>
      <w:r>
        <w:rPr>
          <w:rFonts w:hint="eastAsia"/>
          <w:b/>
          <w:sz w:val="18"/>
          <w:szCs w:val="18"/>
        </w:rPr>
        <w:t xml:space="preserve"> 5 LLM KV Cache </w:t>
      </w:r>
      <w:r>
        <w:rPr>
          <w:rFonts w:hint="eastAsia"/>
          <w:b/>
          <w:sz w:val="18"/>
          <w:szCs w:val="18"/>
        </w:rPr>
        <w:t>增量更新机制示意图</w:t>
      </w:r>
    </w:p>
    <w:p w14:paraId="0EBCEA50" w14:textId="77777777" w:rsidR="00EE33ED" w:rsidRDefault="00000000">
      <w:pPr>
        <w:adjustRightInd w:val="0"/>
        <w:spacing w:line="240" w:lineRule="auto"/>
        <w:ind w:firstLine="0"/>
        <w:jc w:val="center"/>
        <w:rPr>
          <w:sz w:val="20"/>
          <w:szCs w:val="20"/>
        </w:rPr>
      </w:pPr>
      <w:r>
        <w:rPr>
          <w:rFonts w:hint="eastAsia"/>
          <w:sz w:val="18"/>
          <w:szCs w:val="18"/>
        </w:rPr>
        <w:t>Fig. 5 Schematic of the LLM KV Cache incremental update mechanism</w:t>
      </w:r>
    </w:p>
    <w:p w14:paraId="0075C81F" w14:textId="77777777" w:rsidR="00EE33ED" w:rsidRDefault="00000000">
      <w:pPr>
        <w:ind w:firstLine="0"/>
        <w:rPr>
          <w:sz w:val="20"/>
          <w:szCs w:val="20"/>
        </w:rPr>
      </w:pPr>
      <w:r>
        <w:rPr>
          <w:rFonts w:eastAsia="黑体" w:hint="eastAsia"/>
          <w:b/>
          <w:sz w:val="21"/>
          <w:szCs w:val="21"/>
        </w:rPr>
        <w:t xml:space="preserve">3.3.3 </w:t>
      </w:r>
      <w:r>
        <w:rPr>
          <w:rFonts w:eastAsia="黑体" w:hint="eastAsia"/>
          <w:b/>
          <w:sz w:val="21"/>
          <w:szCs w:val="21"/>
        </w:rPr>
        <w:t>复杂度分析</w:t>
      </w:r>
    </w:p>
    <w:p w14:paraId="09ECD18B" w14:textId="77777777" w:rsidR="00EE33ED" w:rsidRDefault="00000000">
      <w:pPr>
        <w:ind w:firstLine="410"/>
        <w:rPr>
          <w:sz w:val="20"/>
          <w:szCs w:val="20"/>
        </w:rPr>
      </w:pPr>
      <w:r>
        <w:rPr>
          <w:sz w:val="20"/>
          <w:szCs w:val="20"/>
        </w:rPr>
        <w:t>为了说明</w:t>
      </w:r>
      <w:r>
        <w:rPr>
          <w:rFonts w:asciiTheme="minorEastAsia" w:eastAsiaTheme="minorEastAsia" w:hAnsiTheme="minorEastAsia"/>
          <w:sz w:val="20"/>
          <w:szCs w:val="20"/>
        </w:rPr>
        <w:t>增量预填充减少冗余计算的来</w:t>
      </w:r>
      <w:r>
        <w:rPr>
          <w:sz w:val="20"/>
          <w:szCs w:val="20"/>
        </w:rPr>
        <w:t>源，考虑历史上下文长度为</w:t>
      </w:r>
      <w:r>
        <w:rPr>
          <w:rFonts w:hint="eastAsia"/>
          <w:sz w:val="20"/>
          <w:szCs w:val="20"/>
        </w:rPr>
        <w:t>N</w:t>
      </w:r>
      <w:r>
        <w:rPr>
          <w:sz w:val="20"/>
          <w:szCs w:val="20"/>
        </w:rPr>
        <w:t>、新增片段长度为</w:t>
      </w:r>
      <w:r>
        <w:rPr>
          <w:rFonts w:hint="eastAsia"/>
          <w:sz w:val="20"/>
          <w:szCs w:val="20"/>
        </w:rPr>
        <w:t>M</w:t>
      </w:r>
      <w:r>
        <w:rPr>
          <w:sz w:val="20"/>
          <w:szCs w:val="20"/>
        </w:rPr>
        <w:t>的一次更新</w:t>
      </w:r>
      <w:r>
        <w:rPr>
          <w:rFonts w:hint="eastAsia"/>
          <w:sz w:val="20"/>
          <w:szCs w:val="20"/>
        </w:rPr>
        <w:t>：若在每次增量到达时都对全序列</w:t>
      </w:r>
      <w:r>
        <w:rPr>
          <w:position w:val="-6"/>
          <w:sz w:val="20"/>
          <w:szCs w:val="20"/>
        </w:rPr>
        <w:object w:dxaOrig="1120" w:dyaOrig="280" w14:anchorId="2041BD08">
          <v:shape id="_x0000_i1083" type="#_x0000_t75" style="width:56pt;height:14pt" o:ole="">
            <v:imagedata r:id="rId136" o:title=""/>
          </v:shape>
          <o:OLEObject Type="Embed" ProgID="Equation.DSMT4" ShapeID="_x0000_i1083" DrawAspect="Content" ObjectID="_1845127233" r:id="rId137"/>
        </w:object>
      </w:r>
      <w:r>
        <w:rPr>
          <w:sz w:val="20"/>
          <w:szCs w:val="20"/>
        </w:rPr>
        <w:t>重新执行一次预填充（不复用历史状态）</w:t>
      </w:r>
      <w:r>
        <w:rPr>
          <w:rFonts w:hint="eastAsia"/>
          <w:sz w:val="20"/>
          <w:szCs w:val="20"/>
        </w:rPr>
        <w:t>，</w:t>
      </w:r>
      <w:r>
        <w:rPr>
          <w:sz w:val="20"/>
          <w:szCs w:val="20"/>
        </w:rPr>
        <w:t>则自注意力的主要开销近似为</w:t>
      </w:r>
      <w:r>
        <w:rPr>
          <w:position w:val="-10"/>
          <w:sz w:val="20"/>
          <w:szCs w:val="20"/>
        </w:rPr>
        <w:object w:dxaOrig="1340" w:dyaOrig="360" w14:anchorId="4838C9D4">
          <v:shape id="_x0000_i1084" type="#_x0000_t75" style="width:67pt;height:18pt" o:ole="">
            <v:imagedata r:id="rId138" o:title=""/>
          </v:shape>
          <o:OLEObject Type="Embed" ProgID="Equation.DSMT4" ShapeID="_x0000_i1084" DrawAspect="Content" ObjectID="_1845127234" r:id="rId139"/>
        </w:object>
      </w:r>
      <w:r>
        <w:rPr>
          <w:rFonts w:hint="eastAsia"/>
          <w:position w:val="-10"/>
          <w:sz w:val="20"/>
          <w:szCs w:val="20"/>
        </w:rPr>
        <w:t>。</w:t>
      </w:r>
      <w:r>
        <w:rPr>
          <w:rFonts w:hint="eastAsia"/>
          <w:sz w:val="20"/>
          <w:szCs w:val="20"/>
        </w:rPr>
        <w:t>而在使用</w:t>
      </w:r>
      <w:r>
        <w:rPr>
          <w:rFonts w:hint="eastAsia"/>
          <w:sz w:val="20"/>
          <w:szCs w:val="20"/>
        </w:rPr>
        <w:t>KV Cache</w:t>
      </w:r>
      <w:r>
        <w:rPr>
          <w:rFonts w:hint="eastAsia"/>
          <w:sz w:val="20"/>
          <w:szCs w:val="20"/>
        </w:rPr>
        <w:t>的情况下，历史</w:t>
      </w:r>
      <w:r>
        <w:rPr>
          <w:rFonts w:hint="eastAsia"/>
          <w:sz w:val="20"/>
          <w:szCs w:val="20"/>
        </w:rPr>
        <w:t>token</w:t>
      </w:r>
      <w:r>
        <w:rPr>
          <w:rFonts w:hint="eastAsia"/>
          <w:sz w:val="20"/>
          <w:szCs w:val="20"/>
        </w:rPr>
        <w:t>的</w:t>
      </w:r>
      <w:r>
        <w:rPr>
          <w:rFonts w:hint="eastAsia"/>
          <w:sz w:val="20"/>
          <w:szCs w:val="20"/>
        </w:rPr>
        <w:t>K,V</w:t>
      </w:r>
      <w:r>
        <w:rPr>
          <w:rFonts w:hint="eastAsia"/>
          <w:sz w:val="20"/>
          <w:szCs w:val="20"/>
        </w:rPr>
        <w:t>已经缓存，系统仅需对新增</w:t>
      </w:r>
      <w:r>
        <w:rPr>
          <w:rFonts w:hint="eastAsia"/>
          <w:sz w:val="20"/>
          <w:szCs w:val="20"/>
        </w:rPr>
        <w:t>token</w:t>
      </w:r>
      <w:r>
        <w:rPr>
          <w:rFonts w:hint="eastAsia"/>
          <w:sz w:val="20"/>
          <w:szCs w:val="20"/>
        </w:rPr>
        <w:t>计算</w:t>
      </w:r>
      <w:r>
        <w:rPr>
          <w:rFonts w:hint="eastAsia"/>
          <w:sz w:val="20"/>
          <w:szCs w:val="20"/>
        </w:rPr>
        <w:t>Query</w:t>
      </w:r>
      <w:r>
        <w:rPr>
          <w:rFonts w:hint="eastAsia"/>
          <w:sz w:val="20"/>
          <w:szCs w:val="20"/>
        </w:rPr>
        <w:t>并与长度为</w:t>
      </w:r>
      <w:r>
        <w:rPr>
          <w:rFonts w:hint="eastAsia"/>
          <w:position w:val="-6"/>
          <w:sz w:val="20"/>
          <w:szCs w:val="20"/>
        </w:rPr>
        <w:object w:dxaOrig="740" w:dyaOrig="280" w14:anchorId="37334064">
          <v:shape id="_x0000_i1085" type="#_x0000_t75" style="width:37pt;height:14pt" o:ole="">
            <v:imagedata r:id="rId140" o:title=""/>
          </v:shape>
          <o:OLEObject Type="Embed" ProgID="Equation.DSMT4" ShapeID="_x0000_i1085" DrawAspect="Content" ObjectID="_1845127235" r:id="rId141"/>
        </w:object>
      </w:r>
      <w:r>
        <w:rPr>
          <w:rFonts w:hint="eastAsia"/>
          <w:sz w:val="20"/>
          <w:szCs w:val="20"/>
        </w:rPr>
        <w:t>的</w:t>
      </w:r>
      <w:r>
        <w:rPr>
          <w:rFonts w:hint="eastAsia"/>
          <w:sz w:val="20"/>
          <w:szCs w:val="20"/>
        </w:rPr>
        <w:t>Key/Value</w:t>
      </w:r>
      <w:r>
        <w:rPr>
          <w:rFonts w:hint="eastAsia"/>
          <w:sz w:val="20"/>
          <w:szCs w:val="20"/>
        </w:rPr>
        <w:t>交互，主要开销可写为</w:t>
      </w:r>
      <w:r>
        <w:rPr>
          <w:rFonts w:hint="eastAsia"/>
          <w:position w:val="-10"/>
          <w:sz w:val="20"/>
          <w:szCs w:val="20"/>
        </w:rPr>
        <w:object w:dxaOrig="1560" w:dyaOrig="320" w14:anchorId="57E578CA">
          <v:shape id="_x0000_i1086" type="#_x0000_t75" style="width:78pt;height:16pt" o:ole="">
            <v:imagedata r:id="rId142" o:title=""/>
          </v:shape>
          <o:OLEObject Type="Embed" ProgID="Equation.DSMT4" ShapeID="_x0000_i1086" DrawAspect="Content" ObjectID="_1845127236" r:id="rId143"/>
        </w:object>
      </w:r>
      <w:r>
        <w:rPr>
          <w:rFonts w:hint="eastAsia"/>
          <w:sz w:val="20"/>
          <w:szCs w:val="20"/>
        </w:rPr>
        <w:t>。当</w:t>
      </w:r>
      <w:r>
        <w:rPr>
          <w:rFonts w:hint="eastAsia"/>
          <w:position w:val="-6"/>
          <w:sz w:val="20"/>
          <w:szCs w:val="20"/>
        </w:rPr>
        <w:object w:dxaOrig="820" w:dyaOrig="280" w14:anchorId="4172F97F">
          <v:shape id="_x0000_i1087" type="#_x0000_t75" style="width:41pt;height:14pt" o:ole="">
            <v:imagedata r:id="rId144" o:title=""/>
          </v:shape>
          <o:OLEObject Type="Embed" ProgID="Equation.DSMT4" ShapeID="_x0000_i1087" DrawAspect="Content" ObjectID="_1845127237" r:id="rId145"/>
        </w:object>
      </w:r>
      <w:r>
        <w:rPr>
          <w:rFonts w:hint="eastAsia"/>
          <w:sz w:val="20"/>
          <w:szCs w:val="20"/>
        </w:rPr>
        <w:t>时，上式近似为</w:t>
      </w:r>
      <w:r>
        <w:rPr>
          <w:rFonts w:hint="eastAsia"/>
          <w:position w:val="-10"/>
          <w:sz w:val="20"/>
          <w:szCs w:val="20"/>
        </w:rPr>
        <w:object w:dxaOrig="940" w:dyaOrig="320" w14:anchorId="7D223749">
          <v:shape id="_x0000_i1088" type="#_x0000_t75" style="width:47pt;height:16pt" o:ole="">
            <v:imagedata r:id="rId146" o:title=""/>
          </v:shape>
          <o:OLEObject Type="Embed" ProgID="Equation.DSMT4" ShapeID="_x0000_i1088" DrawAspect="Content" ObjectID="_1845127238" r:id="rId147"/>
        </w:object>
      </w:r>
      <w:r>
        <w:rPr>
          <w:rFonts w:hint="eastAsia"/>
          <w:sz w:val="20"/>
          <w:szCs w:val="20"/>
        </w:rPr>
        <w:t>，体现为对新增片段的线性扩展。需要强调的是，若将所有增量片段累积到最终长度</w:t>
      </w:r>
      <w:r>
        <w:rPr>
          <w:rFonts w:hint="eastAsia"/>
          <w:sz w:val="20"/>
          <w:szCs w:val="20"/>
        </w:rPr>
        <w:t>L</w:t>
      </w:r>
      <w:r>
        <w:rPr>
          <w:rFonts w:hint="eastAsia"/>
          <w:sz w:val="20"/>
          <w:szCs w:val="20"/>
        </w:rPr>
        <w:t>，增量预填充的累计开销为</w:t>
      </w:r>
      <w:r>
        <w:rPr>
          <w:rFonts w:hint="eastAsia"/>
          <w:sz w:val="20"/>
          <w:szCs w:val="20"/>
        </w:rPr>
        <w:t xml:space="preserve"> </w:t>
      </w:r>
    </w:p>
    <w:p w14:paraId="0D57C0C5" w14:textId="77777777" w:rsidR="00EE33ED" w:rsidRDefault="00000000">
      <w:pPr>
        <w:ind w:firstLineChars="200" w:firstLine="400"/>
        <w:rPr>
          <w:sz w:val="20"/>
          <w:szCs w:val="20"/>
        </w:rPr>
      </w:pPr>
      <w:r>
        <w:rPr>
          <w:rFonts w:hint="eastAsia"/>
          <w:position w:val="-18"/>
          <w:sz w:val="20"/>
          <w:szCs w:val="20"/>
        </w:rPr>
        <w:object w:dxaOrig="2160" w:dyaOrig="440" w14:anchorId="00A1E7FC">
          <v:shape id="_x0000_i1089" type="#_x0000_t75" alt="" style="width:108pt;height:22pt" o:ole="">
            <v:imagedata r:id="rId148" o:title=""/>
          </v:shape>
          <o:OLEObject Type="Embed" ProgID="Equation.DSMT4" ShapeID="_x0000_i1089" DrawAspect="Content" ObjectID="_1845127239" r:id="rId149"/>
        </w:object>
      </w:r>
      <w:r>
        <w:rPr>
          <w:rFonts w:hint="eastAsia"/>
          <w:position w:val="-18"/>
          <w:sz w:val="20"/>
          <w:szCs w:val="20"/>
        </w:rPr>
        <w:t xml:space="preserve">  </w:t>
      </w:r>
      <w:r>
        <w:rPr>
          <w:rFonts w:hint="eastAsia"/>
          <w:sz w:val="20"/>
          <w:szCs w:val="20"/>
        </w:rPr>
        <w:t xml:space="preserve">     </w:t>
      </w:r>
      <w:r>
        <w:rPr>
          <w:sz w:val="20"/>
          <w:szCs w:val="20"/>
        </w:rPr>
        <w:t xml:space="preserve"> </w:t>
      </w:r>
      <w:r>
        <w:rPr>
          <w:rFonts w:hint="eastAsia"/>
          <w:sz w:val="20"/>
          <w:szCs w:val="20"/>
        </w:rPr>
        <w:t xml:space="preserve">         </w:t>
      </w:r>
      <w:r>
        <w:rPr>
          <w:sz w:val="20"/>
          <w:szCs w:val="20"/>
        </w:rPr>
        <w:t>(8)</w:t>
      </w:r>
    </w:p>
    <w:p w14:paraId="06E25234" w14:textId="77777777" w:rsidR="00EE33ED" w:rsidRDefault="00000000">
      <w:pPr>
        <w:ind w:firstLine="410"/>
        <w:rPr>
          <w:sz w:val="20"/>
          <w:szCs w:val="20"/>
        </w:rPr>
      </w:pPr>
      <w:r>
        <w:rPr>
          <w:rFonts w:hint="eastAsia"/>
          <w:sz w:val="20"/>
          <w:szCs w:val="20"/>
        </w:rPr>
        <w:t>其中</w:t>
      </w:r>
      <w:r>
        <w:rPr>
          <w:rFonts w:hint="eastAsia"/>
          <w:position w:val="-14"/>
          <w:sz w:val="20"/>
          <w:szCs w:val="20"/>
        </w:rPr>
        <w:object w:dxaOrig="360" w:dyaOrig="380" w14:anchorId="32C47C87">
          <v:shape id="_x0000_i1090" type="#_x0000_t75" alt="" style="width:18pt;height:19pt" o:ole="">
            <v:imagedata r:id="rId150" o:title=""/>
          </v:shape>
          <o:OLEObject Type="Embed" ProgID="Equation.DSMT4" ShapeID="_x0000_i1090" DrawAspect="Content" ObjectID="_1845127240" r:id="rId151"/>
        </w:object>
      </w:r>
      <w:r>
        <w:rPr>
          <w:rFonts w:hint="eastAsia"/>
          <w:sz w:val="20"/>
          <w:szCs w:val="20"/>
        </w:rPr>
        <w:t>与</w:t>
      </w:r>
      <w:r>
        <w:rPr>
          <w:rFonts w:hint="eastAsia"/>
          <w:position w:val="-14"/>
          <w:sz w:val="20"/>
          <w:szCs w:val="20"/>
        </w:rPr>
        <w:object w:dxaOrig="261" w:dyaOrig="380" w14:anchorId="0663D331">
          <v:shape id="_x0000_i1091" type="#_x0000_t75" alt="" style="width:13pt;height:19pt" o:ole="">
            <v:imagedata r:id="rId152" o:title=""/>
          </v:shape>
          <o:OLEObject Type="Embed" ProgID="Equation.DSMT4" ShapeID="_x0000_i1091" DrawAspect="Content" ObjectID="_1845127241" r:id="rId153"/>
        </w:object>
      </w:r>
      <w:r>
        <w:rPr>
          <w:rFonts w:hint="eastAsia"/>
          <w:sz w:val="20"/>
          <w:szCs w:val="20"/>
        </w:rPr>
        <w:t>分别为第</w:t>
      </w:r>
      <w:r>
        <w:rPr>
          <w:rFonts w:hint="eastAsia"/>
          <w:sz w:val="20"/>
          <w:szCs w:val="20"/>
        </w:rPr>
        <w:t>j</w:t>
      </w:r>
      <w:r>
        <w:rPr>
          <w:rFonts w:hint="eastAsia"/>
          <w:sz w:val="20"/>
          <w:szCs w:val="20"/>
        </w:rPr>
        <w:t>个新增文本序列的长度与累积长度，</w:t>
      </w:r>
      <w:r>
        <w:rPr>
          <w:rFonts w:hint="eastAsia"/>
          <w:sz w:val="20"/>
          <w:szCs w:val="20"/>
        </w:rPr>
        <w:t>L</w:t>
      </w:r>
      <w:r>
        <w:rPr>
          <w:rFonts w:hint="eastAsia"/>
          <w:sz w:val="20"/>
          <w:szCs w:val="20"/>
        </w:rPr>
        <w:t>为完整序列长度。与离线一次性预填充同阶。本文策略的关键收益不在于改变复杂度阶数，而在于将预填充计算前移到用户发声期间，使语音</w:t>
      </w:r>
      <w:r>
        <w:rPr>
          <w:rFonts w:hint="eastAsia"/>
          <w:sz w:val="20"/>
        </w:rPr>
        <w:t>结束</w:t>
      </w:r>
      <w:r>
        <w:rPr>
          <w:rFonts w:hint="eastAsia"/>
          <w:sz w:val="20"/>
          <w:szCs w:val="20"/>
        </w:rPr>
        <w:t>端点之后需要完成的计算主要集中在最后一小段增量及线程同步开销，从而有效降低</w:t>
      </w:r>
      <w:r>
        <w:rPr>
          <w:rFonts w:hint="eastAsia"/>
          <w:sz w:val="20"/>
          <w:szCs w:val="20"/>
        </w:rPr>
        <w:t>TTFT</w:t>
      </w:r>
      <w:r>
        <w:rPr>
          <w:rFonts w:hint="eastAsia"/>
          <w:sz w:val="20"/>
          <w:szCs w:val="20"/>
        </w:rPr>
        <w:t>。与此同时，本文实现会在</w:t>
      </w:r>
      <w:r>
        <w:rPr>
          <w:rFonts w:hint="eastAsia"/>
          <w:sz w:val="20"/>
          <w:szCs w:val="20"/>
        </w:rPr>
        <w:t>KV Cache</w:t>
      </w:r>
      <w:r>
        <w:rPr>
          <w:rFonts w:hint="eastAsia"/>
          <w:sz w:val="20"/>
          <w:szCs w:val="20"/>
        </w:rPr>
        <w:t>中保留预填充阶段最后一步</w:t>
      </w:r>
      <w:r>
        <w:rPr>
          <w:rFonts w:hint="eastAsia"/>
          <w:position w:val="-10"/>
          <w:sz w:val="20"/>
          <w:szCs w:val="20"/>
        </w:rPr>
        <w:object w:dxaOrig="620" w:dyaOrig="320" w14:anchorId="54FED2B0">
          <v:shape id="_x0000_i1092" type="#_x0000_t75" style="width:31pt;height:16pt" o:ole="">
            <v:imagedata r:id="rId154" o:title=""/>
          </v:shape>
          <o:OLEObject Type="Embed" ProgID="Equation.DSMT4" ShapeID="_x0000_i1092" DrawAspect="Content" ObjectID="_1845127242" r:id="rId155"/>
        </w:object>
      </w:r>
      <w:r>
        <w:rPr>
          <w:rFonts w:hint="eastAsia"/>
          <w:sz w:val="20"/>
          <w:szCs w:val="20"/>
        </w:rPr>
        <w:t>，使得终止标记到达后无需额外前向计算即可解码首</w:t>
      </w:r>
      <w:r>
        <w:rPr>
          <w:rFonts w:hint="eastAsia"/>
          <w:sz w:val="20"/>
          <w:szCs w:val="20"/>
        </w:rPr>
        <w:t xml:space="preserve"> token</w:t>
      </w:r>
      <w:r>
        <w:rPr>
          <w:rFonts w:hint="eastAsia"/>
          <w:sz w:val="20"/>
          <w:szCs w:val="20"/>
        </w:rPr>
        <w:t>，进一步减少首字阶段的常数开销。</w:t>
      </w:r>
    </w:p>
    <w:p w14:paraId="0D3ABDBE" w14:textId="77777777" w:rsidR="00EE33ED" w:rsidRDefault="00000000">
      <w:pPr>
        <w:ind w:firstLine="0"/>
        <w:rPr>
          <w:sz w:val="20"/>
          <w:szCs w:val="20"/>
        </w:rPr>
      </w:pPr>
      <w:r>
        <w:rPr>
          <w:rFonts w:eastAsia="黑体" w:hint="eastAsia"/>
          <w:b/>
          <w:bCs/>
          <w:sz w:val="24"/>
        </w:rPr>
        <w:t xml:space="preserve">3.4 </w:t>
      </w:r>
      <w:r>
        <w:rPr>
          <w:rFonts w:eastAsia="黑体" w:hint="eastAsia"/>
          <w:b/>
          <w:bCs/>
          <w:sz w:val="24"/>
        </w:rPr>
        <w:t>实验数据构建与处理管线</w:t>
      </w:r>
    </w:p>
    <w:p w14:paraId="218DCE29" w14:textId="77777777" w:rsidR="00EE33ED" w:rsidRDefault="00000000">
      <w:pPr>
        <w:ind w:firstLine="0"/>
        <w:rPr>
          <w:rFonts w:eastAsia="黑体"/>
          <w:b/>
          <w:sz w:val="21"/>
          <w:szCs w:val="21"/>
        </w:rPr>
      </w:pPr>
      <w:r>
        <w:rPr>
          <w:rFonts w:eastAsia="黑体" w:hint="eastAsia"/>
          <w:b/>
          <w:sz w:val="21"/>
          <w:szCs w:val="21"/>
        </w:rPr>
        <w:t xml:space="preserve">3.4.1 </w:t>
      </w:r>
      <w:r>
        <w:rPr>
          <w:rFonts w:eastAsia="黑体" w:hint="eastAsia"/>
          <w:b/>
          <w:sz w:val="21"/>
          <w:szCs w:val="21"/>
        </w:rPr>
        <w:t>简述</w:t>
      </w:r>
    </w:p>
    <w:p w14:paraId="60AFF2C6" w14:textId="77777777" w:rsidR="00EE33ED" w:rsidRDefault="00000000">
      <w:pPr>
        <w:ind w:firstLine="0"/>
        <w:rPr>
          <w:sz w:val="20"/>
          <w:szCs w:val="20"/>
        </w:rPr>
      </w:pPr>
      <w:r>
        <w:rPr>
          <w:sz w:val="20"/>
          <w:szCs w:val="20"/>
        </w:rPr>
        <w:t>为了在受控环境下系统性验证流式架构的性能，需要有不断递增长度的对话数据，本研究构建了一套自动化的数据合成管线。该管线将</w:t>
      </w:r>
      <w:r>
        <w:rPr>
          <w:sz w:val="20"/>
          <w:szCs w:val="20"/>
        </w:rPr>
        <w:t xml:space="preserve"> MultiWOZ</w:t>
      </w:r>
      <w:r>
        <w:rPr>
          <w:sz w:val="20"/>
          <w:szCs w:val="20"/>
        </w:rPr>
        <w:t>（英文）</w:t>
      </w:r>
      <w:r>
        <w:rPr>
          <w:sz w:val="20"/>
          <w:szCs w:val="20"/>
          <w:vertAlign w:val="superscript"/>
        </w:rPr>
        <w:t>[14]</w:t>
      </w:r>
      <w:r>
        <w:rPr>
          <w:sz w:val="20"/>
          <w:szCs w:val="20"/>
        </w:rPr>
        <w:t>和</w:t>
      </w:r>
      <w:r>
        <w:rPr>
          <w:sz w:val="20"/>
          <w:szCs w:val="20"/>
        </w:rPr>
        <w:t xml:space="preserve"> CrossWOZ</w:t>
      </w:r>
      <w:r>
        <w:rPr>
          <w:sz w:val="20"/>
          <w:szCs w:val="20"/>
        </w:rPr>
        <w:t>（中文）</w:t>
      </w:r>
      <w:r>
        <w:rPr>
          <w:sz w:val="20"/>
          <w:szCs w:val="20"/>
          <w:vertAlign w:val="superscript"/>
        </w:rPr>
        <w:t>[15]</w:t>
      </w:r>
      <w:r>
        <w:rPr>
          <w:sz w:val="20"/>
          <w:szCs w:val="20"/>
        </w:rPr>
        <w:t>这两个标准多轮对话数据集转化为具有精确时长标注的逐渐递增的长语音测试数据，再通过</w:t>
      </w:r>
      <w:r>
        <w:rPr>
          <w:sz w:val="20"/>
          <w:szCs w:val="20"/>
        </w:rPr>
        <w:t>TTS</w:t>
      </w:r>
      <w:r>
        <w:rPr>
          <w:sz w:val="20"/>
          <w:szCs w:val="20"/>
        </w:rPr>
        <w:t>生成音频数据。</w:t>
      </w:r>
    </w:p>
    <w:p w14:paraId="6ED3B056" w14:textId="77777777" w:rsidR="00EE33ED" w:rsidRDefault="00000000">
      <w:pPr>
        <w:ind w:firstLine="0"/>
        <w:rPr>
          <w:rFonts w:eastAsia="黑体"/>
          <w:b/>
          <w:sz w:val="21"/>
          <w:szCs w:val="21"/>
        </w:rPr>
      </w:pPr>
      <w:r>
        <w:rPr>
          <w:rFonts w:eastAsia="黑体" w:hint="eastAsia"/>
          <w:b/>
          <w:sz w:val="21"/>
          <w:szCs w:val="21"/>
        </w:rPr>
        <w:t xml:space="preserve">3.4.2 </w:t>
      </w:r>
      <w:r>
        <w:rPr>
          <w:rFonts w:eastAsia="黑体" w:hint="eastAsia"/>
          <w:b/>
          <w:sz w:val="21"/>
          <w:szCs w:val="21"/>
        </w:rPr>
        <w:t>累积对话生成逻辑</w:t>
      </w:r>
    </w:p>
    <w:p w14:paraId="180B7575" w14:textId="77777777" w:rsidR="00EE33ED"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1  </w:t>
      </w:r>
      <w:r>
        <w:rPr>
          <w:rFonts w:hint="eastAsia"/>
          <w:b/>
          <w:sz w:val="18"/>
          <w:szCs w:val="18"/>
        </w:rPr>
        <w:t>对话数据累积方式</w:t>
      </w:r>
    </w:p>
    <w:p w14:paraId="1C822147" w14:textId="77777777" w:rsidR="00EE33ED" w:rsidRDefault="00000000">
      <w:pPr>
        <w:adjustRightInd w:val="0"/>
        <w:spacing w:line="240" w:lineRule="auto"/>
        <w:ind w:firstLine="0"/>
        <w:jc w:val="center"/>
        <w:rPr>
          <w:sz w:val="20"/>
          <w:szCs w:val="20"/>
        </w:rPr>
      </w:pPr>
      <w:r>
        <w:rPr>
          <w:rFonts w:hint="eastAsia"/>
          <w:sz w:val="18"/>
          <w:szCs w:val="18"/>
        </w:rPr>
        <w:t>Table 1  Dialogue Data Accumulation Strategy</w:t>
      </w:r>
    </w:p>
    <w:tbl>
      <w:tblPr>
        <w:tblW w:w="0" w:type="auto"/>
        <w:tblBorders>
          <w:top w:val="single" w:sz="12" w:space="0" w:color="008000"/>
          <w:bottom w:val="single" w:sz="12" w:space="0" w:color="008000"/>
        </w:tblBorders>
        <w:tblLook w:val="04A0" w:firstRow="1" w:lastRow="0" w:firstColumn="1" w:lastColumn="0" w:noHBand="0" w:noVBand="1"/>
      </w:tblPr>
      <w:tblGrid>
        <w:gridCol w:w="590"/>
        <w:gridCol w:w="1026"/>
        <w:gridCol w:w="960"/>
        <w:gridCol w:w="2340"/>
      </w:tblGrid>
      <w:tr w:rsidR="00EE33ED" w14:paraId="59CAC381" w14:textId="77777777">
        <w:tc>
          <w:tcPr>
            <w:tcW w:w="590" w:type="dxa"/>
            <w:tcBorders>
              <w:top w:val="single" w:sz="12" w:space="0" w:color="000000" w:themeColor="text1"/>
              <w:bottom w:val="single" w:sz="6" w:space="0" w:color="000000" w:themeColor="text1"/>
            </w:tcBorders>
          </w:tcPr>
          <w:p w14:paraId="10D07248" w14:textId="77777777" w:rsidR="00EE33ED" w:rsidRDefault="00000000">
            <w:pPr>
              <w:adjustRightInd w:val="0"/>
              <w:ind w:firstLine="0"/>
              <w:jc w:val="center"/>
              <w:rPr>
                <w:sz w:val="15"/>
                <w:szCs w:val="15"/>
              </w:rPr>
            </w:pPr>
            <w:r>
              <w:rPr>
                <w:rFonts w:hint="eastAsia"/>
                <w:sz w:val="15"/>
                <w:szCs w:val="15"/>
              </w:rPr>
              <w:t>轮次</w:t>
            </w:r>
          </w:p>
        </w:tc>
        <w:tc>
          <w:tcPr>
            <w:tcW w:w="1026" w:type="dxa"/>
            <w:tcBorders>
              <w:top w:val="single" w:sz="12" w:space="0" w:color="000000" w:themeColor="text1"/>
              <w:bottom w:val="single" w:sz="6" w:space="0" w:color="000000" w:themeColor="text1"/>
            </w:tcBorders>
          </w:tcPr>
          <w:p w14:paraId="259FD939" w14:textId="77777777" w:rsidR="00EE33ED" w:rsidRDefault="00000000">
            <w:pPr>
              <w:adjustRightInd w:val="0"/>
              <w:ind w:firstLine="0"/>
              <w:jc w:val="center"/>
              <w:rPr>
                <w:sz w:val="20"/>
                <w:szCs w:val="20"/>
              </w:rPr>
            </w:pPr>
            <w:r>
              <w:rPr>
                <w:rFonts w:hint="eastAsia"/>
                <w:sz w:val="15"/>
                <w:szCs w:val="15"/>
              </w:rPr>
              <w:t>用户</w:t>
            </w:r>
          </w:p>
        </w:tc>
        <w:tc>
          <w:tcPr>
            <w:tcW w:w="960" w:type="dxa"/>
            <w:tcBorders>
              <w:top w:val="single" w:sz="12" w:space="0" w:color="000000" w:themeColor="text1"/>
              <w:bottom w:val="single" w:sz="6" w:space="0" w:color="000000" w:themeColor="text1"/>
            </w:tcBorders>
          </w:tcPr>
          <w:p w14:paraId="1D73F737" w14:textId="77777777" w:rsidR="00EE33ED" w:rsidRDefault="00000000">
            <w:pPr>
              <w:adjustRightInd w:val="0"/>
              <w:ind w:firstLine="0"/>
              <w:jc w:val="center"/>
              <w:rPr>
                <w:sz w:val="15"/>
                <w:szCs w:val="15"/>
              </w:rPr>
            </w:pPr>
            <w:r>
              <w:rPr>
                <w:rFonts w:hint="eastAsia"/>
                <w:sz w:val="15"/>
                <w:szCs w:val="15"/>
              </w:rPr>
              <w:t>客服</w:t>
            </w:r>
          </w:p>
        </w:tc>
        <w:tc>
          <w:tcPr>
            <w:tcW w:w="2340" w:type="dxa"/>
            <w:tcBorders>
              <w:top w:val="single" w:sz="12" w:space="0" w:color="000000" w:themeColor="text1"/>
              <w:bottom w:val="single" w:sz="6" w:space="0" w:color="000000" w:themeColor="text1"/>
            </w:tcBorders>
          </w:tcPr>
          <w:p w14:paraId="25E15055" w14:textId="77777777" w:rsidR="00EE33ED" w:rsidRDefault="00000000">
            <w:pPr>
              <w:adjustRightInd w:val="0"/>
              <w:ind w:firstLine="0"/>
              <w:jc w:val="center"/>
              <w:rPr>
                <w:sz w:val="15"/>
                <w:szCs w:val="15"/>
              </w:rPr>
            </w:pPr>
            <w:r>
              <w:rPr>
                <w:rFonts w:hint="eastAsia"/>
                <w:sz w:val="15"/>
                <w:szCs w:val="15"/>
              </w:rPr>
              <w:t>数据文本</w:t>
            </w:r>
          </w:p>
        </w:tc>
      </w:tr>
      <w:tr w:rsidR="00EE33ED" w14:paraId="6E985C44" w14:textId="77777777">
        <w:tc>
          <w:tcPr>
            <w:tcW w:w="590" w:type="dxa"/>
            <w:tcBorders>
              <w:top w:val="single" w:sz="6" w:space="0" w:color="000000" w:themeColor="text1"/>
            </w:tcBorders>
          </w:tcPr>
          <w:p w14:paraId="6180B48C" w14:textId="77777777" w:rsidR="00EE33ED" w:rsidRDefault="00000000">
            <w:pPr>
              <w:adjustRightInd w:val="0"/>
              <w:ind w:firstLine="0"/>
              <w:jc w:val="center"/>
              <w:rPr>
                <w:sz w:val="15"/>
                <w:szCs w:val="15"/>
              </w:rPr>
            </w:pPr>
            <w:r>
              <w:rPr>
                <w:rFonts w:hint="eastAsia"/>
                <w:sz w:val="15"/>
                <w:szCs w:val="15"/>
              </w:rPr>
              <w:t>1</w:t>
            </w:r>
          </w:p>
        </w:tc>
        <w:tc>
          <w:tcPr>
            <w:tcW w:w="1026" w:type="dxa"/>
            <w:tcBorders>
              <w:top w:val="single" w:sz="6" w:space="0" w:color="000000" w:themeColor="text1"/>
            </w:tcBorders>
          </w:tcPr>
          <w:p w14:paraId="2489EC11" w14:textId="77777777" w:rsidR="00EE33ED" w:rsidRDefault="00000000">
            <w:pPr>
              <w:adjustRightInd w:val="0"/>
              <w:ind w:firstLine="0"/>
              <w:jc w:val="center"/>
              <w:rPr>
                <w:sz w:val="20"/>
                <w:szCs w:val="20"/>
              </w:rPr>
            </w:pPr>
            <w:r>
              <w:rPr>
                <w:sz w:val="15"/>
                <w:szCs w:val="15"/>
              </w:rPr>
              <w:t>订一张机票</w:t>
            </w:r>
          </w:p>
        </w:tc>
        <w:tc>
          <w:tcPr>
            <w:tcW w:w="960" w:type="dxa"/>
            <w:tcBorders>
              <w:top w:val="single" w:sz="6" w:space="0" w:color="000000" w:themeColor="text1"/>
            </w:tcBorders>
          </w:tcPr>
          <w:p w14:paraId="2A37392D" w14:textId="77777777" w:rsidR="00EE33ED" w:rsidRDefault="00000000">
            <w:pPr>
              <w:adjustRightInd w:val="0"/>
              <w:ind w:firstLine="0"/>
              <w:jc w:val="center"/>
              <w:rPr>
                <w:sz w:val="20"/>
                <w:szCs w:val="20"/>
              </w:rPr>
            </w:pPr>
            <w:r>
              <w:rPr>
                <w:sz w:val="15"/>
                <w:szCs w:val="15"/>
              </w:rPr>
              <w:t>去哪里？</w:t>
            </w:r>
          </w:p>
        </w:tc>
        <w:tc>
          <w:tcPr>
            <w:tcW w:w="2340" w:type="dxa"/>
            <w:tcBorders>
              <w:top w:val="single" w:sz="6" w:space="0" w:color="000000" w:themeColor="text1"/>
            </w:tcBorders>
          </w:tcPr>
          <w:p w14:paraId="7D9D63CD" w14:textId="77777777" w:rsidR="00EE33ED" w:rsidRDefault="00000000">
            <w:pPr>
              <w:adjustRightInd w:val="0"/>
              <w:ind w:firstLine="0"/>
              <w:jc w:val="center"/>
              <w:rPr>
                <w:sz w:val="20"/>
                <w:szCs w:val="20"/>
              </w:rPr>
            </w:pPr>
            <w:r>
              <w:rPr>
                <w:sz w:val="15"/>
                <w:szCs w:val="15"/>
              </w:rPr>
              <w:t>订一张机票</w:t>
            </w:r>
          </w:p>
        </w:tc>
      </w:tr>
      <w:tr w:rsidR="00EE33ED" w14:paraId="65F0CADE" w14:textId="77777777">
        <w:tc>
          <w:tcPr>
            <w:tcW w:w="590" w:type="dxa"/>
          </w:tcPr>
          <w:p w14:paraId="0D1579B2" w14:textId="77777777" w:rsidR="00EE33ED" w:rsidRDefault="00000000">
            <w:pPr>
              <w:adjustRightInd w:val="0"/>
              <w:ind w:firstLine="0"/>
              <w:jc w:val="center"/>
              <w:rPr>
                <w:sz w:val="15"/>
                <w:szCs w:val="15"/>
              </w:rPr>
            </w:pPr>
            <w:r>
              <w:rPr>
                <w:rFonts w:hint="eastAsia"/>
                <w:sz w:val="15"/>
                <w:szCs w:val="15"/>
              </w:rPr>
              <w:t>2</w:t>
            </w:r>
          </w:p>
        </w:tc>
        <w:tc>
          <w:tcPr>
            <w:tcW w:w="1026" w:type="dxa"/>
          </w:tcPr>
          <w:p w14:paraId="32AF65AA" w14:textId="77777777" w:rsidR="00EE33ED" w:rsidRDefault="00000000">
            <w:pPr>
              <w:adjustRightInd w:val="0"/>
              <w:ind w:firstLine="0"/>
              <w:jc w:val="center"/>
              <w:rPr>
                <w:sz w:val="20"/>
                <w:szCs w:val="20"/>
              </w:rPr>
            </w:pPr>
            <w:r>
              <w:rPr>
                <w:sz w:val="15"/>
                <w:szCs w:val="15"/>
              </w:rPr>
              <w:t>去北京，明天出发</w:t>
            </w:r>
          </w:p>
        </w:tc>
        <w:tc>
          <w:tcPr>
            <w:tcW w:w="960" w:type="dxa"/>
          </w:tcPr>
          <w:p w14:paraId="521A2C70" w14:textId="77777777" w:rsidR="00EE33ED" w:rsidRDefault="00000000">
            <w:pPr>
              <w:adjustRightInd w:val="0"/>
              <w:ind w:firstLine="0"/>
              <w:jc w:val="center"/>
              <w:rPr>
                <w:sz w:val="20"/>
                <w:szCs w:val="20"/>
              </w:rPr>
            </w:pPr>
            <w:r>
              <w:rPr>
                <w:sz w:val="15"/>
                <w:szCs w:val="15"/>
              </w:rPr>
              <w:t>要哪种舱位呢？</w:t>
            </w:r>
          </w:p>
        </w:tc>
        <w:tc>
          <w:tcPr>
            <w:tcW w:w="2340" w:type="dxa"/>
          </w:tcPr>
          <w:p w14:paraId="0B80093B" w14:textId="77777777" w:rsidR="00EE33ED" w:rsidRDefault="00000000">
            <w:pPr>
              <w:adjustRightInd w:val="0"/>
              <w:ind w:firstLine="0"/>
              <w:jc w:val="center"/>
              <w:rPr>
                <w:sz w:val="20"/>
                <w:szCs w:val="20"/>
              </w:rPr>
            </w:pPr>
            <w:r>
              <w:rPr>
                <w:sz w:val="15"/>
                <w:szCs w:val="15"/>
              </w:rPr>
              <w:t>订一张机票，去哪里？，去北京，明天出发</w:t>
            </w:r>
          </w:p>
        </w:tc>
      </w:tr>
      <w:tr w:rsidR="00EE33ED" w14:paraId="6108525F" w14:textId="77777777">
        <w:tc>
          <w:tcPr>
            <w:tcW w:w="590" w:type="dxa"/>
            <w:tcBorders>
              <w:bottom w:val="single" w:sz="12" w:space="0" w:color="000000" w:themeColor="text1"/>
            </w:tcBorders>
          </w:tcPr>
          <w:p w14:paraId="5ABA7108" w14:textId="77777777" w:rsidR="00EE33ED" w:rsidRDefault="00000000">
            <w:pPr>
              <w:adjustRightInd w:val="0"/>
              <w:ind w:firstLine="0"/>
              <w:jc w:val="center"/>
              <w:rPr>
                <w:sz w:val="15"/>
                <w:szCs w:val="15"/>
              </w:rPr>
            </w:pPr>
            <w:commentRangeStart w:id="7"/>
            <w:r>
              <w:rPr>
                <w:rFonts w:hint="eastAsia"/>
                <w:sz w:val="15"/>
                <w:szCs w:val="15"/>
              </w:rPr>
              <w:t>3</w:t>
            </w:r>
          </w:p>
        </w:tc>
        <w:tc>
          <w:tcPr>
            <w:tcW w:w="1026" w:type="dxa"/>
            <w:tcBorders>
              <w:bottom w:val="single" w:sz="12" w:space="0" w:color="000000" w:themeColor="text1"/>
            </w:tcBorders>
          </w:tcPr>
          <w:p w14:paraId="57F42528" w14:textId="77777777" w:rsidR="00EE33ED" w:rsidRDefault="00000000">
            <w:pPr>
              <w:adjustRightInd w:val="0"/>
              <w:ind w:firstLine="0"/>
              <w:jc w:val="center"/>
              <w:rPr>
                <w:sz w:val="20"/>
                <w:szCs w:val="20"/>
              </w:rPr>
            </w:pPr>
            <w:r>
              <w:rPr>
                <w:sz w:val="15"/>
                <w:szCs w:val="15"/>
              </w:rPr>
              <w:t>要商务舱</w:t>
            </w:r>
          </w:p>
        </w:tc>
        <w:tc>
          <w:tcPr>
            <w:tcW w:w="960" w:type="dxa"/>
            <w:tcBorders>
              <w:bottom w:val="single" w:sz="12" w:space="0" w:color="000000" w:themeColor="text1"/>
            </w:tcBorders>
          </w:tcPr>
          <w:p w14:paraId="2F9195CA" w14:textId="77777777" w:rsidR="00EE33ED" w:rsidRDefault="00000000">
            <w:pPr>
              <w:adjustRightInd w:val="0"/>
              <w:ind w:firstLine="0"/>
              <w:jc w:val="center"/>
              <w:rPr>
                <w:sz w:val="20"/>
                <w:szCs w:val="20"/>
              </w:rPr>
            </w:pPr>
            <w:r>
              <w:rPr>
                <w:sz w:val="15"/>
                <w:szCs w:val="15"/>
              </w:rPr>
              <w:t>好的，这就为您预订</w:t>
            </w:r>
          </w:p>
        </w:tc>
        <w:tc>
          <w:tcPr>
            <w:tcW w:w="2340" w:type="dxa"/>
            <w:tcBorders>
              <w:bottom w:val="single" w:sz="12" w:space="0" w:color="000000" w:themeColor="text1"/>
            </w:tcBorders>
          </w:tcPr>
          <w:p w14:paraId="2224B9B8" w14:textId="77777777" w:rsidR="00EE33ED" w:rsidRDefault="00000000">
            <w:pPr>
              <w:adjustRightInd w:val="0"/>
              <w:ind w:firstLine="0"/>
              <w:jc w:val="center"/>
              <w:rPr>
                <w:sz w:val="20"/>
                <w:szCs w:val="20"/>
              </w:rPr>
            </w:pPr>
            <w:r>
              <w:rPr>
                <w:sz w:val="15"/>
                <w:szCs w:val="15"/>
              </w:rPr>
              <w:t>订一张机票，去哪里？，去北京，明天出发。要哪种舱位呢？要商务舱</w:t>
            </w:r>
            <w:commentRangeEnd w:id="7"/>
            <w:r>
              <w:rPr>
                <w:rStyle w:val="affff8"/>
                <w:sz w:val="20"/>
                <w:szCs w:val="20"/>
              </w:rPr>
              <w:commentReference w:id="7"/>
            </w:r>
          </w:p>
        </w:tc>
      </w:tr>
    </w:tbl>
    <w:p w14:paraId="238B22DF" w14:textId="77777777" w:rsidR="00EE33ED" w:rsidRDefault="00EE33ED">
      <w:pPr>
        <w:ind w:firstLine="410"/>
        <w:rPr>
          <w:sz w:val="20"/>
          <w:szCs w:val="20"/>
        </w:rPr>
      </w:pPr>
    </w:p>
    <w:p w14:paraId="1126F63B" w14:textId="77777777" w:rsidR="00EE33ED" w:rsidRDefault="00000000">
      <w:pPr>
        <w:ind w:firstLine="410"/>
        <w:rPr>
          <w:sz w:val="20"/>
          <w:szCs w:val="20"/>
        </w:rPr>
      </w:pPr>
      <w:r>
        <w:rPr>
          <w:rFonts w:hint="eastAsia"/>
          <w:sz w:val="20"/>
          <w:szCs w:val="20"/>
        </w:rPr>
        <w:t xml:space="preserve">MultiWOZ </w:t>
      </w:r>
      <w:r>
        <w:rPr>
          <w:rFonts w:hint="eastAsia"/>
          <w:sz w:val="20"/>
          <w:szCs w:val="20"/>
        </w:rPr>
        <w:t>和</w:t>
      </w:r>
      <w:r>
        <w:rPr>
          <w:rFonts w:hint="eastAsia"/>
          <w:sz w:val="20"/>
          <w:szCs w:val="20"/>
        </w:rPr>
        <w:t xml:space="preserve"> CrossWOZ </w:t>
      </w:r>
      <w:r>
        <w:rPr>
          <w:rFonts w:hint="eastAsia"/>
          <w:sz w:val="20"/>
          <w:szCs w:val="20"/>
        </w:rPr>
        <w:t>均包含多轮对话信息，但其中单次用户输入通常较短，难以直接覆盖长语音输入场景。为模拟用户在实际语音交互中一次性陈述复杂需求或连续补充信息的情况，本实验采用累积对话策略构造长输入样本。如表</w:t>
      </w:r>
      <w:r>
        <w:rPr>
          <w:rFonts w:hint="eastAsia"/>
          <w:sz w:val="20"/>
          <w:szCs w:val="20"/>
        </w:rPr>
        <w:t>1</w:t>
      </w:r>
      <w:r>
        <w:rPr>
          <w:rFonts w:hint="eastAsia"/>
          <w:sz w:val="20"/>
          <w:szCs w:val="20"/>
        </w:rPr>
        <w:t>所示，算法沿对话历史逐轮遍历，将当前轮及此前若干轮的用户侧输入与系统回复文本进行累积拼接，从而生成长度递增的输入序列</w:t>
      </w:r>
      <w:r>
        <w:rPr>
          <w:sz w:val="20"/>
          <w:szCs w:val="20"/>
        </w:rPr>
        <w:t>。</w:t>
      </w:r>
      <w:commentRangeStart w:id="8"/>
      <w:commentRangeEnd w:id="8"/>
      <w:r>
        <w:rPr>
          <w:rStyle w:val="affff8"/>
          <w:sz w:val="20"/>
          <w:szCs w:val="20"/>
        </w:rPr>
        <w:commentReference w:id="8"/>
      </w:r>
    </w:p>
    <w:p w14:paraId="46BC7502" w14:textId="77777777" w:rsidR="00EE33ED" w:rsidRDefault="00000000">
      <w:pPr>
        <w:ind w:firstLine="410"/>
        <w:rPr>
          <w:sz w:val="20"/>
          <w:szCs w:val="20"/>
        </w:rPr>
      </w:pPr>
      <w:r>
        <w:rPr>
          <w:sz w:val="20"/>
          <w:szCs w:val="20"/>
        </w:rPr>
        <w:t>通过此策略，</w:t>
      </w:r>
      <w:r>
        <w:rPr>
          <w:rFonts w:hint="eastAsia"/>
          <w:sz w:val="20"/>
          <w:szCs w:val="20"/>
        </w:rPr>
        <w:t>能够基于真实的语义语境</w:t>
      </w:r>
      <w:r>
        <w:rPr>
          <w:sz w:val="20"/>
          <w:szCs w:val="20"/>
        </w:rPr>
        <w:t>，生成从</w:t>
      </w:r>
      <w:r>
        <w:rPr>
          <w:sz w:val="20"/>
          <w:szCs w:val="20"/>
        </w:rPr>
        <w:t xml:space="preserve"> 3 </w:t>
      </w:r>
      <w:r>
        <w:rPr>
          <w:sz w:val="20"/>
          <w:szCs w:val="20"/>
        </w:rPr>
        <w:t>秒至</w:t>
      </w:r>
      <w:r>
        <w:rPr>
          <w:sz w:val="20"/>
          <w:szCs w:val="20"/>
        </w:rPr>
        <w:t xml:space="preserve"> 60 </w:t>
      </w:r>
      <w:r>
        <w:rPr>
          <w:sz w:val="20"/>
          <w:szCs w:val="20"/>
        </w:rPr>
        <w:t>秒以上不等的连续语音样本，有效覆盖了从短指令到长篇陈述的各种交互形态，解决了传统数据集缺乏长语音样本的问题。</w:t>
      </w:r>
    </w:p>
    <w:p w14:paraId="54B23E46" w14:textId="77777777" w:rsidR="00EE33ED" w:rsidRDefault="00000000">
      <w:pPr>
        <w:ind w:firstLine="0"/>
        <w:rPr>
          <w:rFonts w:eastAsia="黑体"/>
          <w:b/>
          <w:sz w:val="21"/>
          <w:szCs w:val="21"/>
        </w:rPr>
      </w:pPr>
      <w:r>
        <w:rPr>
          <w:rFonts w:eastAsia="黑体" w:hint="eastAsia"/>
          <w:b/>
          <w:sz w:val="21"/>
          <w:szCs w:val="21"/>
        </w:rPr>
        <w:t xml:space="preserve">3.4.3 </w:t>
      </w:r>
      <w:r>
        <w:rPr>
          <w:rFonts w:eastAsia="黑体" w:hint="eastAsia"/>
          <w:b/>
          <w:sz w:val="21"/>
          <w:szCs w:val="21"/>
        </w:rPr>
        <w:t>数据处理流水线</w:t>
      </w:r>
    </w:p>
    <w:p w14:paraId="24CF9DE9" w14:textId="77777777" w:rsidR="00EE33ED" w:rsidRDefault="00000000">
      <w:pPr>
        <w:ind w:firstLine="410"/>
        <w:jc w:val="left"/>
        <w:rPr>
          <w:sz w:val="20"/>
          <w:szCs w:val="20"/>
        </w:rPr>
      </w:pPr>
      <w:r>
        <w:rPr>
          <w:sz w:val="20"/>
          <w:szCs w:val="20"/>
        </w:rPr>
        <w:t>数据构建过程包含三个严格顺序执行的阶段：</w:t>
      </w:r>
    </w:p>
    <w:p w14:paraId="12C6E6E1" w14:textId="77777777" w:rsidR="00EE33ED" w:rsidRDefault="00000000">
      <w:pPr>
        <w:ind w:firstLine="410"/>
        <w:jc w:val="left"/>
        <w:rPr>
          <w:sz w:val="20"/>
          <w:szCs w:val="20"/>
        </w:rPr>
      </w:pPr>
      <w:r>
        <w:rPr>
          <w:rFonts w:hint="eastAsia"/>
          <w:sz w:val="20"/>
          <w:szCs w:val="20"/>
        </w:rPr>
        <w:t>首先是历史累积与筛选。策略遍历源数据集，应用上述累积生成逻辑。为了聚焦长语音场景下的性能瓶颈，系统按文本长度对生成样本进行倒序排列，优先选取最长的前</w:t>
      </w:r>
      <w:r>
        <w:rPr>
          <w:rFonts w:hint="eastAsia"/>
          <w:sz w:val="20"/>
          <w:szCs w:val="20"/>
        </w:rPr>
        <w:t>N</w:t>
      </w:r>
      <w:r>
        <w:rPr>
          <w:rFonts w:hint="eastAsia"/>
          <w:sz w:val="20"/>
          <w:szCs w:val="20"/>
        </w:rPr>
        <w:t>个对话片段，并设置最大文本长度阈值（英文</w:t>
      </w:r>
      <w:r>
        <w:rPr>
          <w:rFonts w:hint="eastAsia"/>
          <w:sz w:val="20"/>
          <w:szCs w:val="20"/>
        </w:rPr>
        <w:t xml:space="preserve"> 2050 </w:t>
      </w:r>
      <w:r>
        <w:rPr>
          <w:rFonts w:hint="eastAsia"/>
          <w:sz w:val="20"/>
          <w:szCs w:val="20"/>
        </w:rPr>
        <w:t>字符，中文</w:t>
      </w:r>
      <w:r>
        <w:rPr>
          <w:rFonts w:hint="eastAsia"/>
          <w:sz w:val="20"/>
          <w:szCs w:val="20"/>
        </w:rPr>
        <w:t xml:space="preserve"> 720 </w:t>
      </w:r>
      <w:r>
        <w:rPr>
          <w:rFonts w:hint="eastAsia"/>
          <w:sz w:val="20"/>
          <w:szCs w:val="20"/>
        </w:rPr>
        <w:t>字符）以防止显存溢出，且设置语音长度上限可以防止无意义地增加实验时间。</w:t>
      </w:r>
    </w:p>
    <w:p w14:paraId="0C40C201" w14:textId="77777777" w:rsidR="00EE33ED" w:rsidRDefault="00000000">
      <w:pPr>
        <w:ind w:firstLine="410"/>
        <w:rPr>
          <w:sz w:val="20"/>
          <w:szCs w:val="20"/>
        </w:rPr>
      </w:pPr>
      <w:r>
        <w:rPr>
          <w:sz w:val="20"/>
          <w:szCs w:val="20"/>
        </w:rPr>
        <w:t>其次是并发</w:t>
      </w:r>
      <w:r>
        <w:rPr>
          <w:sz w:val="20"/>
          <w:szCs w:val="20"/>
        </w:rPr>
        <w:t>TTS</w:t>
      </w:r>
      <w:r>
        <w:rPr>
          <w:sz w:val="20"/>
          <w:szCs w:val="20"/>
        </w:rPr>
        <w:t>音频合成。</w:t>
      </w:r>
      <w:r>
        <w:rPr>
          <w:rFonts w:hint="eastAsia"/>
          <w:sz w:val="20"/>
          <w:szCs w:val="20"/>
        </w:rPr>
        <w:t>近</w:t>
      </w:r>
      <w:r>
        <w:rPr>
          <w:rFonts w:ascii="宋体" w:hAnsi="宋体" w:cs="宋体" w:hint="eastAsia"/>
          <w:sz w:val="20"/>
          <w:szCs w:val="20"/>
        </w:rPr>
        <w:t>年</w:t>
      </w:r>
      <w:r>
        <w:rPr>
          <w:rFonts w:hint="eastAsia"/>
          <w:sz w:val="20"/>
          <w:szCs w:val="20"/>
        </w:rPr>
        <w:t>来神经语音合成的自然度已接近真人水平</w:t>
      </w:r>
      <w:r>
        <w:rPr>
          <w:sz w:val="20"/>
          <w:szCs w:val="20"/>
          <w:vertAlign w:val="superscript"/>
        </w:rPr>
        <w:t>[16]</w:t>
      </w:r>
      <w:r>
        <w:rPr>
          <w:sz w:val="20"/>
          <w:szCs w:val="20"/>
        </w:rPr>
        <w:t>，本研究集成了阿里巴巴提出的</w:t>
      </w:r>
      <w:r>
        <w:rPr>
          <w:sz w:val="20"/>
          <w:szCs w:val="20"/>
        </w:rPr>
        <w:t>CosyVoice</w:t>
      </w:r>
      <w:r>
        <w:rPr>
          <w:sz w:val="20"/>
          <w:szCs w:val="20"/>
        </w:rPr>
        <w:t>大模型语音合成服务</w:t>
      </w:r>
      <w:r>
        <w:rPr>
          <w:sz w:val="20"/>
          <w:szCs w:val="20"/>
          <w:vertAlign w:val="superscript"/>
        </w:rPr>
        <w:t>[17]</w:t>
      </w:r>
      <w:r>
        <w:rPr>
          <w:sz w:val="20"/>
          <w:szCs w:val="20"/>
        </w:rPr>
        <w:t>。相较于传统</w:t>
      </w:r>
      <w:r>
        <w:rPr>
          <w:sz w:val="20"/>
          <w:szCs w:val="20"/>
        </w:rPr>
        <w:t>TTS</w:t>
      </w:r>
      <w:r>
        <w:rPr>
          <w:sz w:val="20"/>
          <w:szCs w:val="20"/>
        </w:rPr>
        <w:t>，</w:t>
      </w:r>
      <w:r>
        <w:rPr>
          <w:sz w:val="20"/>
          <w:szCs w:val="20"/>
        </w:rPr>
        <w:t>CosyVoice</w:t>
      </w:r>
      <w:r>
        <w:rPr>
          <w:sz w:val="20"/>
          <w:szCs w:val="20"/>
        </w:rPr>
        <w:t>能够生成韵律更自然、情感更丰富的高保真语音波形，更贴近真实人声输入。在工程实现上，开发了批量处理模块，采用多线程异步请求机制，显著提升了大规模数据生成的效率。</w:t>
      </w:r>
    </w:p>
    <w:p w14:paraId="2B5F4BE6" w14:textId="77777777" w:rsidR="00EE33ED" w:rsidRDefault="00000000">
      <w:pPr>
        <w:ind w:firstLine="410"/>
        <w:rPr>
          <w:sz w:val="20"/>
          <w:szCs w:val="20"/>
        </w:rPr>
      </w:pPr>
      <w:r>
        <w:rPr>
          <w:sz w:val="20"/>
          <w:szCs w:val="20"/>
        </w:rPr>
        <w:t>最后是时长校准与元数据同步。由于生成式</w:t>
      </w:r>
      <w:r>
        <w:rPr>
          <w:sz w:val="20"/>
          <w:szCs w:val="20"/>
        </w:rPr>
        <w:t xml:space="preserve"> TTS </w:t>
      </w:r>
      <w:r>
        <w:rPr>
          <w:sz w:val="20"/>
          <w:szCs w:val="20"/>
        </w:rPr>
        <w:t>模型的语速具有非确定性，简单的基于文本字数的时</w:t>
      </w:r>
      <w:r>
        <w:rPr>
          <w:sz w:val="20"/>
          <w:szCs w:val="20"/>
        </w:rPr>
        <w:lastRenderedPageBreak/>
        <w:t>长估算往往存在误差。本管线通过解析生成的</w:t>
      </w:r>
      <w:r>
        <w:rPr>
          <w:sz w:val="20"/>
          <w:szCs w:val="20"/>
        </w:rPr>
        <w:t xml:space="preserve">WAV </w:t>
      </w:r>
      <w:r>
        <w:rPr>
          <w:sz w:val="20"/>
          <w:szCs w:val="20"/>
        </w:rPr>
        <w:t>文件头来获取以秒为单位（可精确到毫秒级）的物理时长。该真实时长被回写至测试元数据</w:t>
      </w:r>
      <w:r>
        <w:rPr>
          <w:sz w:val="20"/>
          <w:szCs w:val="20"/>
        </w:rPr>
        <w:t>JSON</w:t>
      </w:r>
      <w:r>
        <w:rPr>
          <w:sz w:val="20"/>
          <w:szCs w:val="20"/>
        </w:rPr>
        <w:t>中，作为后续实验中</w:t>
      </w:r>
      <w:r>
        <w:rPr>
          <w:rFonts w:hint="eastAsia"/>
          <w:sz w:val="20"/>
          <w:szCs w:val="20"/>
        </w:rPr>
        <w:t>X</w:t>
      </w:r>
      <w:r>
        <w:rPr>
          <w:sz w:val="20"/>
          <w:szCs w:val="20"/>
        </w:rPr>
        <w:t>轴（输入时长）的真值依据。</w:t>
      </w:r>
    </w:p>
    <w:p w14:paraId="01EF7E7D" w14:textId="77777777" w:rsidR="00EE33ED" w:rsidRDefault="00000000">
      <w:pPr>
        <w:ind w:firstLine="0"/>
        <w:rPr>
          <w:rFonts w:eastAsia="黑体"/>
          <w:b/>
          <w:sz w:val="21"/>
          <w:szCs w:val="21"/>
        </w:rPr>
      </w:pPr>
      <w:r>
        <w:rPr>
          <w:rFonts w:eastAsia="黑体" w:hint="eastAsia"/>
          <w:b/>
          <w:sz w:val="21"/>
          <w:szCs w:val="21"/>
        </w:rPr>
        <w:t xml:space="preserve">3.4.4 </w:t>
      </w:r>
      <w:r>
        <w:rPr>
          <w:rFonts w:eastAsia="黑体" w:hint="eastAsia"/>
          <w:b/>
          <w:sz w:val="21"/>
          <w:szCs w:val="21"/>
        </w:rPr>
        <w:t>测试集分组定义</w:t>
      </w:r>
    </w:p>
    <w:p w14:paraId="7925A14E" w14:textId="77777777" w:rsidR="00EE33ED"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2  </w:t>
      </w:r>
      <w:r>
        <w:rPr>
          <w:rFonts w:hint="eastAsia"/>
          <w:b/>
          <w:sz w:val="18"/>
          <w:szCs w:val="18"/>
        </w:rPr>
        <w:t>音频时长分组</w:t>
      </w:r>
    </w:p>
    <w:p w14:paraId="33AA2C1E" w14:textId="77777777" w:rsidR="00EE33ED" w:rsidRDefault="00000000">
      <w:pPr>
        <w:adjustRightInd w:val="0"/>
        <w:spacing w:line="240" w:lineRule="auto"/>
        <w:ind w:firstLine="0"/>
        <w:jc w:val="center"/>
        <w:rPr>
          <w:sz w:val="20"/>
          <w:szCs w:val="20"/>
        </w:rPr>
      </w:pPr>
      <w:r>
        <w:rPr>
          <w:rFonts w:hint="eastAsia"/>
          <w:sz w:val="18"/>
          <w:szCs w:val="18"/>
        </w:rPr>
        <w:t>Table 2  Audio Duration Groups</w:t>
      </w:r>
    </w:p>
    <w:tbl>
      <w:tblPr>
        <w:tblW w:w="0" w:type="auto"/>
        <w:tblBorders>
          <w:top w:val="single" w:sz="12" w:space="0" w:color="008000"/>
          <w:bottom w:val="single" w:sz="12" w:space="0" w:color="008000"/>
        </w:tblBorders>
        <w:tblLook w:val="04A0" w:firstRow="1" w:lastRow="0" w:firstColumn="1" w:lastColumn="0" w:noHBand="0" w:noVBand="1"/>
      </w:tblPr>
      <w:tblGrid>
        <w:gridCol w:w="906"/>
        <w:gridCol w:w="990"/>
        <w:gridCol w:w="1192"/>
        <w:gridCol w:w="1831"/>
      </w:tblGrid>
      <w:tr w:rsidR="00EE33ED" w14:paraId="498E7E8A" w14:textId="77777777">
        <w:tc>
          <w:tcPr>
            <w:tcW w:w="906" w:type="dxa"/>
            <w:tcBorders>
              <w:top w:val="single" w:sz="12" w:space="0" w:color="000000" w:themeColor="text1"/>
              <w:bottom w:val="single" w:sz="6" w:space="0" w:color="000000" w:themeColor="text1"/>
            </w:tcBorders>
          </w:tcPr>
          <w:p w14:paraId="226B3B44" w14:textId="77777777" w:rsidR="00EE33ED" w:rsidRDefault="00000000">
            <w:pPr>
              <w:adjustRightInd w:val="0"/>
              <w:ind w:firstLine="0"/>
              <w:jc w:val="center"/>
              <w:rPr>
                <w:sz w:val="15"/>
                <w:szCs w:val="15"/>
              </w:rPr>
            </w:pPr>
            <w:r>
              <w:rPr>
                <w:rFonts w:hint="eastAsia"/>
                <w:sz w:val="15"/>
                <w:szCs w:val="15"/>
              </w:rPr>
              <w:t>组名</w:t>
            </w:r>
          </w:p>
        </w:tc>
        <w:tc>
          <w:tcPr>
            <w:tcW w:w="990" w:type="dxa"/>
            <w:tcBorders>
              <w:top w:val="single" w:sz="12" w:space="0" w:color="000000" w:themeColor="text1"/>
              <w:bottom w:val="single" w:sz="6" w:space="0" w:color="000000" w:themeColor="text1"/>
            </w:tcBorders>
          </w:tcPr>
          <w:p w14:paraId="06CD544E" w14:textId="77777777" w:rsidR="00EE33ED" w:rsidRDefault="00000000">
            <w:pPr>
              <w:adjustRightInd w:val="0"/>
              <w:ind w:firstLine="0"/>
              <w:jc w:val="center"/>
              <w:rPr>
                <w:sz w:val="20"/>
                <w:szCs w:val="20"/>
              </w:rPr>
            </w:pPr>
            <w:r>
              <w:rPr>
                <w:rFonts w:hint="eastAsia"/>
                <w:sz w:val="15"/>
                <w:szCs w:val="15"/>
              </w:rPr>
              <w:t>时长</w:t>
            </w:r>
            <w:r>
              <w:rPr>
                <w:rFonts w:hint="eastAsia"/>
                <w:sz w:val="15"/>
                <w:szCs w:val="15"/>
              </w:rPr>
              <w:t>(s)</w:t>
            </w:r>
          </w:p>
        </w:tc>
        <w:tc>
          <w:tcPr>
            <w:tcW w:w="1192" w:type="dxa"/>
            <w:tcBorders>
              <w:top w:val="single" w:sz="12" w:space="0" w:color="000000" w:themeColor="text1"/>
              <w:bottom w:val="single" w:sz="6" w:space="0" w:color="000000" w:themeColor="text1"/>
            </w:tcBorders>
          </w:tcPr>
          <w:p w14:paraId="0E27FB72" w14:textId="77777777" w:rsidR="00EE33ED" w:rsidRDefault="00000000">
            <w:pPr>
              <w:adjustRightInd w:val="0"/>
              <w:ind w:firstLine="0"/>
              <w:jc w:val="center"/>
              <w:rPr>
                <w:sz w:val="15"/>
                <w:szCs w:val="15"/>
              </w:rPr>
            </w:pPr>
            <w:r>
              <w:rPr>
                <w:rFonts w:hint="eastAsia"/>
                <w:sz w:val="15"/>
                <w:szCs w:val="15"/>
              </w:rPr>
              <w:t>典型场景</w:t>
            </w:r>
          </w:p>
        </w:tc>
        <w:tc>
          <w:tcPr>
            <w:tcW w:w="1831" w:type="dxa"/>
            <w:tcBorders>
              <w:top w:val="single" w:sz="12" w:space="0" w:color="000000" w:themeColor="text1"/>
              <w:bottom w:val="single" w:sz="6" w:space="0" w:color="000000" w:themeColor="text1"/>
            </w:tcBorders>
          </w:tcPr>
          <w:p w14:paraId="2EE6065A" w14:textId="77777777" w:rsidR="00EE33ED" w:rsidRDefault="00000000">
            <w:pPr>
              <w:adjustRightInd w:val="0"/>
              <w:ind w:firstLine="0"/>
              <w:jc w:val="center"/>
              <w:rPr>
                <w:sz w:val="15"/>
                <w:szCs w:val="15"/>
              </w:rPr>
            </w:pPr>
            <w:r>
              <w:rPr>
                <w:rFonts w:hint="eastAsia"/>
                <w:sz w:val="15"/>
                <w:szCs w:val="15"/>
              </w:rPr>
              <w:t>实验聚焦</w:t>
            </w:r>
          </w:p>
        </w:tc>
      </w:tr>
      <w:tr w:rsidR="00EE33ED" w14:paraId="4C10C536" w14:textId="77777777">
        <w:tc>
          <w:tcPr>
            <w:tcW w:w="906" w:type="dxa"/>
            <w:tcBorders>
              <w:top w:val="single" w:sz="6" w:space="0" w:color="000000" w:themeColor="text1"/>
            </w:tcBorders>
          </w:tcPr>
          <w:p w14:paraId="7A9957C9" w14:textId="77777777" w:rsidR="00EE33ED" w:rsidRDefault="00000000">
            <w:pPr>
              <w:adjustRightInd w:val="0"/>
              <w:ind w:firstLine="0"/>
              <w:jc w:val="center"/>
              <w:rPr>
                <w:sz w:val="15"/>
                <w:szCs w:val="15"/>
              </w:rPr>
            </w:pPr>
            <w:r>
              <w:rPr>
                <w:rFonts w:hint="eastAsia"/>
                <w:sz w:val="15"/>
                <w:szCs w:val="15"/>
              </w:rPr>
              <w:t>Short</w:t>
            </w:r>
          </w:p>
        </w:tc>
        <w:tc>
          <w:tcPr>
            <w:tcW w:w="990" w:type="dxa"/>
            <w:tcBorders>
              <w:top w:val="single" w:sz="6" w:space="0" w:color="000000" w:themeColor="text1"/>
            </w:tcBorders>
          </w:tcPr>
          <w:p w14:paraId="67C9AA2F" w14:textId="77777777" w:rsidR="00EE33ED" w:rsidRDefault="00000000">
            <w:pPr>
              <w:adjustRightInd w:val="0"/>
              <w:ind w:firstLine="0"/>
              <w:jc w:val="center"/>
              <w:rPr>
                <w:sz w:val="20"/>
                <w:szCs w:val="20"/>
              </w:rPr>
            </w:pPr>
            <w:r>
              <w:rPr>
                <w:rFonts w:hint="eastAsia"/>
                <w:sz w:val="15"/>
                <w:szCs w:val="15"/>
              </w:rPr>
              <w:t>T&lt;5</w:t>
            </w:r>
          </w:p>
        </w:tc>
        <w:tc>
          <w:tcPr>
            <w:tcW w:w="1192" w:type="dxa"/>
            <w:tcBorders>
              <w:top w:val="single" w:sz="6" w:space="0" w:color="000000" w:themeColor="text1"/>
            </w:tcBorders>
          </w:tcPr>
          <w:p w14:paraId="3E92CA21" w14:textId="77777777" w:rsidR="00EE33ED" w:rsidRDefault="00000000">
            <w:pPr>
              <w:adjustRightInd w:val="0"/>
              <w:ind w:firstLine="0"/>
              <w:jc w:val="center"/>
              <w:rPr>
                <w:sz w:val="20"/>
                <w:szCs w:val="20"/>
              </w:rPr>
            </w:pPr>
            <w:r>
              <w:rPr>
                <w:rFonts w:hint="eastAsia"/>
                <w:sz w:val="15"/>
                <w:szCs w:val="15"/>
              </w:rPr>
              <w:t>短指令</w:t>
            </w:r>
          </w:p>
        </w:tc>
        <w:tc>
          <w:tcPr>
            <w:tcW w:w="1831" w:type="dxa"/>
            <w:tcBorders>
              <w:top w:val="single" w:sz="6" w:space="0" w:color="000000" w:themeColor="text1"/>
            </w:tcBorders>
          </w:tcPr>
          <w:p w14:paraId="206133E6" w14:textId="77777777" w:rsidR="00EE33ED" w:rsidRDefault="00000000">
            <w:pPr>
              <w:adjustRightInd w:val="0"/>
              <w:ind w:firstLine="0"/>
              <w:jc w:val="center"/>
              <w:rPr>
                <w:sz w:val="20"/>
                <w:szCs w:val="20"/>
              </w:rPr>
            </w:pPr>
            <w:r>
              <w:rPr>
                <w:rFonts w:hint="eastAsia"/>
                <w:sz w:val="15"/>
                <w:szCs w:val="15"/>
              </w:rPr>
              <w:t>基准延迟验证</w:t>
            </w:r>
            <w:r>
              <w:rPr>
                <w:rFonts w:hint="eastAsia"/>
                <w:sz w:val="15"/>
                <w:szCs w:val="15"/>
              </w:rPr>
              <w:t xml:space="preserve"> (Baseline Latency)  </w:t>
            </w:r>
          </w:p>
        </w:tc>
      </w:tr>
      <w:tr w:rsidR="00EE33ED" w14:paraId="7B418E75" w14:textId="77777777">
        <w:tc>
          <w:tcPr>
            <w:tcW w:w="906" w:type="dxa"/>
          </w:tcPr>
          <w:p w14:paraId="3A6A8D79" w14:textId="77777777" w:rsidR="00EE33ED" w:rsidRDefault="00000000">
            <w:pPr>
              <w:adjustRightInd w:val="0"/>
              <w:ind w:firstLine="0"/>
              <w:jc w:val="center"/>
              <w:rPr>
                <w:sz w:val="15"/>
                <w:szCs w:val="15"/>
              </w:rPr>
            </w:pPr>
            <w:r>
              <w:rPr>
                <w:rFonts w:hint="eastAsia"/>
                <w:sz w:val="15"/>
                <w:szCs w:val="15"/>
              </w:rPr>
              <w:t>Medium</w:t>
            </w:r>
          </w:p>
        </w:tc>
        <w:tc>
          <w:tcPr>
            <w:tcW w:w="990" w:type="dxa"/>
          </w:tcPr>
          <w:p w14:paraId="24C2212B" w14:textId="77777777" w:rsidR="00EE33ED" w:rsidRDefault="00000000">
            <w:pPr>
              <w:adjustRightInd w:val="0"/>
              <w:ind w:firstLine="0"/>
              <w:jc w:val="center"/>
              <w:rPr>
                <w:sz w:val="20"/>
                <w:szCs w:val="20"/>
              </w:rPr>
            </w:pPr>
            <w:r>
              <w:rPr>
                <w:rFonts w:hint="eastAsia"/>
                <w:sz w:val="15"/>
                <w:szCs w:val="15"/>
              </w:rPr>
              <w:t>5</w:t>
            </w:r>
            <w:r>
              <w:rPr>
                <w:sz w:val="15"/>
                <w:szCs w:val="15"/>
              </w:rPr>
              <w:t>≤</w:t>
            </w:r>
            <w:r>
              <w:rPr>
                <w:rFonts w:hint="eastAsia"/>
                <w:sz w:val="15"/>
                <w:szCs w:val="15"/>
              </w:rPr>
              <w:t>T&lt;15</w:t>
            </w:r>
          </w:p>
        </w:tc>
        <w:tc>
          <w:tcPr>
            <w:tcW w:w="1192" w:type="dxa"/>
          </w:tcPr>
          <w:p w14:paraId="467F29AA" w14:textId="77777777" w:rsidR="00EE33ED" w:rsidRDefault="00000000">
            <w:pPr>
              <w:adjustRightInd w:val="0"/>
              <w:ind w:firstLine="0"/>
              <w:jc w:val="center"/>
              <w:rPr>
                <w:sz w:val="20"/>
                <w:szCs w:val="20"/>
              </w:rPr>
            </w:pPr>
            <w:r>
              <w:rPr>
                <w:rFonts w:hint="eastAsia"/>
                <w:sz w:val="15"/>
                <w:szCs w:val="15"/>
              </w:rPr>
              <w:t>包含多轮意图的陈述</w:t>
            </w:r>
            <w:r>
              <w:rPr>
                <w:rFonts w:hint="eastAsia"/>
                <w:sz w:val="15"/>
                <w:szCs w:val="15"/>
              </w:rPr>
              <w:t xml:space="preserve">   </w:t>
            </w:r>
          </w:p>
        </w:tc>
        <w:tc>
          <w:tcPr>
            <w:tcW w:w="1831" w:type="dxa"/>
          </w:tcPr>
          <w:p w14:paraId="176E3DB2" w14:textId="77777777" w:rsidR="00EE33ED" w:rsidRDefault="00000000">
            <w:pPr>
              <w:adjustRightInd w:val="0"/>
              <w:ind w:firstLine="0"/>
              <w:jc w:val="center"/>
              <w:rPr>
                <w:sz w:val="20"/>
                <w:szCs w:val="20"/>
              </w:rPr>
            </w:pPr>
            <w:r>
              <w:rPr>
                <w:rFonts w:hint="eastAsia"/>
                <w:sz w:val="15"/>
                <w:szCs w:val="15"/>
              </w:rPr>
              <w:t>日常对话性能</w:t>
            </w:r>
          </w:p>
        </w:tc>
      </w:tr>
      <w:tr w:rsidR="00EE33ED" w14:paraId="0BDF39E5" w14:textId="77777777">
        <w:tc>
          <w:tcPr>
            <w:tcW w:w="906" w:type="dxa"/>
          </w:tcPr>
          <w:p w14:paraId="1D031292" w14:textId="77777777" w:rsidR="00EE33ED" w:rsidRDefault="00000000">
            <w:pPr>
              <w:adjustRightInd w:val="0"/>
              <w:ind w:firstLine="0"/>
              <w:jc w:val="center"/>
              <w:rPr>
                <w:sz w:val="15"/>
                <w:szCs w:val="15"/>
              </w:rPr>
            </w:pPr>
            <w:r>
              <w:rPr>
                <w:rFonts w:hint="eastAsia"/>
                <w:sz w:val="15"/>
                <w:szCs w:val="15"/>
              </w:rPr>
              <w:t>Long</w:t>
            </w:r>
          </w:p>
        </w:tc>
        <w:tc>
          <w:tcPr>
            <w:tcW w:w="990" w:type="dxa"/>
          </w:tcPr>
          <w:p w14:paraId="19EC2C74" w14:textId="77777777" w:rsidR="00EE33ED" w:rsidRDefault="00000000">
            <w:pPr>
              <w:adjustRightInd w:val="0"/>
              <w:ind w:firstLine="0"/>
              <w:jc w:val="center"/>
              <w:rPr>
                <w:sz w:val="20"/>
                <w:szCs w:val="20"/>
              </w:rPr>
            </w:pPr>
            <w:r>
              <w:rPr>
                <w:rFonts w:hint="eastAsia"/>
                <w:sz w:val="15"/>
                <w:szCs w:val="15"/>
              </w:rPr>
              <w:t>15</w:t>
            </w:r>
            <w:r>
              <w:rPr>
                <w:sz w:val="15"/>
                <w:szCs w:val="15"/>
              </w:rPr>
              <w:t>≤</w:t>
            </w:r>
            <w:r>
              <w:rPr>
                <w:rFonts w:hint="eastAsia"/>
                <w:sz w:val="15"/>
                <w:szCs w:val="15"/>
              </w:rPr>
              <w:t>T&lt;30</w:t>
            </w:r>
          </w:p>
        </w:tc>
        <w:tc>
          <w:tcPr>
            <w:tcW w:w="1192" w:type="dxa"/>
          </w:tcPr>
          <w:p w14:paraId="14722793" w14:textId="77777777" w:rsidR="00EE33ED" w:rsidRDefault="00000000">
            <w:pPr>
              <w:adjustRightInd w:val="0"/>
              <w:ind w:firstLine="0"/>
              <w:jc w:val="center"/>
              <w:rPr>
                <w:sz w:val="20"/>
                <w:szCs w:val="20"/>
              </w:rPr>
            </w:pPr>
            <w:r>
              <w:rPr>
                <w:rFonts w:hint="eastAsia"/>
                <w:sz w:val="15"/>
                <w:szCs w:val="15"/>
              </w:rPr>
              <w:t>复杂长难句</w:t>
            </w:r>
            <w:r>
              <w:rPr>
                <w:rFonts w:hint="eastAsia"/>
                <w:sz w:val="15"/>
                <w:szCs w:val="15"/>
              </w:rPr>
              <w:t>/</w:t>
            </w:r>
            <w:r>
              <w:rPr>
                <w:rFonts w:hint="eastAsia"/>
                <w:sz w:val="15"/>
                <w:szCs w:val="15"/>
              </w:rPr>
              <w:t>长段落</w:t>
            </w:r>
            <w:r>
              <w:rPr>
                <w:rFonts w:hint="eastAsia"/>
                <w:sz w:val="15"/>
                <w:szCs w:val="15"/>
              </w:rPr>
              <w:t xml:space="preserve"> </w:t>
            </w:r>
          </w:p>
        </w:tc>
        <w:tc>
          <w:tcPr>
            <w:tcW w:w="1831" w:type="dxa"/>
          </w:tcPr>
          <w:p w14:paraId="7A64E62D" w14:textId="77777777" w:rsidR="00EE33ED" w:rsidRDefault="00000000">
            <w:pPr>
              <w:adjustRightInd w:val="0"/>
              <w:ind w:firstLine="0"/>
              <w:jc w:val="center"/>
              <w:rPr>
                <w:sz w:val="20"/>
                <w:szCs w:val="20"/>
              </w:rPr>
            </w:pPr>
            <w:r>
              <w:rPr>
                <w:rFonts w:hint="eastAsia"/>
                <w:sz w:val="15"/>
                <w:szCs w:val="15"/>
              </w:rPr>
              <w:t>流式架构核心优势区间</w:t>
            </w:r>
            <w:r>
              <w:rPr>
                <w:rFonts w:hint="eastAsia"/>
                <w:sz w:val="15"/>
                <w:szCs w:val="15"/>
              </w:rPr>
              <w:t xml:space="preserve"> </w:t>
            </w:r>
          </w:p>
        </w:tc>
      </w:tr>
      <w:tr w:rsidR="00EE33ED" w14:paraId="4DEDFA93" w14:textId="77777777">
        <w:tc>
          <w:tcPr>
            <w:tcW w:w="906" w:type="dxa"/>
          </w:tcPr>
          <w:p w14:paraId="0DBCCF40" w14:textId="77777777" w:rsidR="00EE33ED" w:rsidRDefault="00000000">
            <w:pPr>
              <w:adjustRightInd w:val="0"/>
              <w:ind w:firstLine="0"/>
              <w:jc w:val="center"/>
              <w:rPr>
                <w:sz w:val="15"/>
                <w:szCs w:val="15"/>
              </w:rPr>
            </w:pPr>
            <w:r>
              <w:rPr>
                <w:rFonts w:hint="eastAsia"/>
                <w:sz w:val="15"/>
                <w:szCs w:val="15"/>
              </w:rPr>
              <w:t>Very Long</w:t>
            </w:r>
          </w:p>
        </w:tc>
        <w:tc>
          <w:tcPr>
            <w:tcW w:w="990" w:type="dxa"/>
          </w:tcPr>
          <w:p w14:paraId="1F67818D" w14:textId="77777777" w:rsidR="00EE33ED" w:rsidRDefault="00000000">
            <w:pPr>
              <w:adjustRightInd w:val="0"/>
              <w:ind w:firstLine="0"/>
              <w:jc w:val="center"/>
              <w:rPr>
                <w:sz w:val="15"/>
                <w:szCs w:val="15"/>
              </w:rPr>
            </w:pPr>
            <w:r>
              <w:rPr>
                <w:rFonts w:hint="eastAsia"/>
                <w:sz w:val="15"/>
                <w:szCs w:val="15"/>
              </w:rPr>
              <w:t>30</w:t>
            </w:r>
            <w:r>
              <w:rPr>
                <w:sz w:val="15"/>
                <w:szCs w:val="15"/>
              </w:rPr>
              <w:t>≤</w:t>
            </w:r>
            <w:r>
              <w:rPr>
                <w:rFonts w:hint="eastAsia"/>
                <w:sz w:val="15"/>
                <w:szCs w:val="15"/>
              </w:rPr>
              <w:t>T&lt;60</w:t>
            </w:r>
          </w:p>
        </w:tc>
        <w:tc>
          <w:tcPr>
            <w:tcW w:w="1192" w:type="dxa"/>
          </w:tcPr>
          <w:p w14:paraId="60E1B3A5" w14:textId="77777777" w:rsidR="00EE33ED" w:rsidRDefault="00000000">
            <w:pPr>
              <w:adjustRightInd w:val="0"/>
              <w:ind w:firstLine="0"/>
              <w:jc w:val="center"/>
              <w:rPr>
                <w:sz w:val="15"/>
                <w:szCs w:val="15"/>
              </w:rPr>
            </w:pPr>
            <w:r>
              <w:rPr>
                <w:rFonts w:hint="eastAsia"/>
                <w:sz w:val="15"/>
                <w:szCs w:val="15"/>
              </w:rPr>
              <w:t>长段论述说明</w:t>
            </w:r>
          </w:p>
        </w:tc>
        <w:tc>
          <w:tcPr>
            <w:tcW w:w="1831" w:type="dxa"/>
          </w:tcPr>
          <w:p w14:paraId="4DB5AE56" w14:textId="77777777" w:rsidR="00EE33ED" w:rsidRDefault="00000000">
            <w:pPr>
              <w:adjustRightInd w:val="0"/>
              <w:ind w:firstLine="0"/>
              <w:jc w:val="center"/>
              <w:rPr>
                <w:sz w:val="15"/>
                <w:szCs w:val="15"/>
              </w:rPr>
            </w:pPr>
            <w:r>
              <w:rPr>
                <w:rFonts w:hint="eastAsia"/>
                <w:sz w:val="15"/>
                <w:szCs w:val="15"/>
              </w:rPr>
              <w:t>判断</w:t>
            </w:r>
            <w:r>
              <w:rPr>
                <w:rFonts w:hint="eastAsia"/>
                <w:sz w:val="15"/>
                <w:szCs w:val="15"/>
              </w:rPr>
              <w:t>TTFT</w:t>
            </w:r>
            <w:r>
              <w:rPr>
                <w:rFonts w:hint="eastAsia"/>
                <w:sz w:val="15"/>
                <w:szCs w:val="15"/>
              </w:rPr>
              <w:t>是否存在稳定上界</w:t>
            </w:r>
          </w:p>
        </w:tc>
      </w:tr>
      <w:tr w:rsidR="00EE33ED" w14:paraId="16618E18" w14:textId="77777777">
        <w:tc>
          <w:tcPr>
            <w:tcW w:w="906" w:type="dxa"/>
            <w:tcBorders>
              <w:bottom w:val="single" w:sz="12" w:space="0" w:color="000000" w:themeColor="text1"/>
            </w:tcBorders>
          </w:tcPr>
          <w:p w14:paraId="3DB2B15E" w14:textId="77777777" w:rsidR="00EE33ED" w:rsidRDefault="00000000">
            <w:pPr>
              <w:adjustRightInd w:val="0"/>
              <w:ind w:firstLine="0"/>
              <w:jc w:val="center"/>
              <w:rPr>
                <w:sz w:val="15"/>
                <w:szCs w:val="15"/>
              </w:rPr>
            </w:pPr>
            <w:r>
              <w:rPr>
                <w:rFonts w:hint="eastAsia"/>
                <w:sz w:val="15"/>
                <w:szCs w:val="15"/>
              </w:rPr>
              <w:t>Extra Long</w:t>
            </w:r>
          </w:p>
        </w:tc>
        <w:tc>
          <w:tcPr>
            <w:tcW w:w="990" w:type="dxa"/>
            <w:tcBorders>
              <w:bottom w:val="single" w:sz="12" w:space="0" w:color="000000" w:themeColor="text1"/>
            </w:tcBorders>
          </w:tcPr>
          <w:p w14:paraId="0B4B466F" w14:textId="77777777" w:rsidR="00EE33ED" w:rsidRDefault="00000000">
            <w:pPr>
              <w:adjustRightInd w:val="0"/>
              <w:ind w:firstLine="0"/>
              <w:jc w:val="center"/>
              <w:rPr>
                <w:sz w:val="15"/>
                <w:szCs w:val="15"/>
              </w:rPr>
            </w:pPr>
            <w:r>
              <w:rPr>
                <w:rFonts w:hint="eastAsia"/>
                <w:sz w:val="15"/>
                <w:szCs w:val="15"/>
              </w:rPr>
              <w:t>T</w:t>
            </w:r>
            <w:r>
              <w:rPr>
                <w:sz w:val="15"/>
                <w:szCs w:val="15"/>
              </w:rPr>
              <w:t>≥</w:t>
            </w:r>
            <w:r>
              <w:rPr>
                <w:rFonts w:hint="eastAsia"/>
                <w:sz w:val="15"/>
                <w:szCs w:val="15"/>
              </w:rPr>
              <w:t>60</w:t>
            </w:r>
          </w:p>
        </w:tc>
        <w:tc>
          <w:tcPr>
            <w:tcW w:w="1192" w:type="dxa"/>
            <w:tcBorders>
              <w:bottom w:val="single" w:sz="12" w:space="0" w:color="000000" w:themeColor="text1"/>
            </w:tcBorders>
          </w:tcPr>
          <w:p w14:paraId="61D9B749" w14:textId="77777777" w:rsidR="00EE33ED" w:rsidRDefault="00000000">
            <w:pPr>
              <w:adjustRightInd w:val="0"/>
              <w:ind w:firstLine="0"/>
              <w:jc w:val="center"/>
              <w:rPr>
                <w:sz w:val="15"/>
                <w:szCs w:val="15"/>
              </w:rPr>
            </w:pPr>
            <w:r>
              <w:rPr>
                <w:rFonts w:hint="eastAsia"/>
                <w:sz w:val="15"/>
                <w:szCs w:val="15"/>
              </w:rPr>
              <w:t>极限压力测试</w:t>
            </w:r>
          </w:p>
        </w:tc>
        <w:tc>
          <w:tcPr>
            <w:tcW w:w="1831" w:type="dxa"/>
            <w:tcBorders>
              <w:bottom w:val="single" w:sz="12" w:space="0" w:color="000000" w:themeColor="text1"/>
            </w:tcBorders>
          </w:tcPr>
          <w:p w14:paraId="785956BD" w14:textId="77777777" w:rsidR="00EE33ED" w:rsidRDefault="00000000">
            <w:pPr>
              <w:adjustRightInd w:val="0"/>
              <w:ind w:firstLine="0"/>
              <w:jc w:val="center"/>
              <w:rPr>
                <w:sz w:val="15"/>
                <w:szCs w:val="15"/>
              </w:rPr>
            </w:pPr>
            <w:r>
              <w:rPr>
                <w:rFonts w:hint="eastAsia"/>
                <w:sz w:val="15"/>
                <w:szCs w:val="15"/>
              </w:rPr>
              <w:t>系统稳定性与显存边界</w:t>
            </w:r>
            <w:r>
              <w:rPr>
                <w:rFonts w:hint="eastAsia"/>
                <w:sz w:val="15"/>
                <w:szCs w:val="15"/>
              </w:rPr>
              <w:t xml:space="preserve"> (Stability &amp; OOM)</w:t>
            </w:r>
          </w:p>
        </w:tc>
      </w:tr>
    </w:tbl>
    <w:p w14:paraId="44AA1E86" w14:textId="77777777" w:rsidR="00EE33ED" w:rsidRDefault="00EE33ED">
      <w:pPr>
        <w:ind w:firstLine="410"/>
        <w:rPr>
          <w:sz w:val="20"/>
          <w:szCs w:val="20"/>
        </w:rPr>
      </w:pPr>
    </w:p>
    <w:p w14:paraId="3794E4E5" w14:textId="77777777" w:rsidR="00EE33ED" w:rsidRDefault="00000000">
      <w:pPr>
        <w:ind w:firstLine="410"/>
        <w:rPr>
          <w:sz w:val="20"/>
          <w:szCs w:val="20"/>
        </w:rPr>
      </w:pPr>
      <w:r>
        <w:rPr>
          <w:sz w:val="20"/>
          <w:szCs w:val="20"/>
        </w:rPr>
        <w:t>为了细粒度分析不同时长下的延迟表现，将生成的样本集依据</w:t>
      </w:r>
      <w:r>
        <w:rPr>
          <w:rFonts w:hint="eastAsia"/>
          <w:sz w:val="20"/>
          <w:szCs w:val="20"/>
        </w:rPr>
        <w:t>音频时长</w:t>
      </w:r>
      <w:r>
        <w:rPr>
          <w:sz w:val="20"/>
          <w:szCs w:val="20"/>
        </w:rPr>
        <w:t>划分为</w:t>
      </w:r>
      <w:r>
        <w:rPr>
          <w:rFonts w:hint="eastAsia"/>
          <w:sz w:val="20"/>
          <w:szCs w:val="20"/>
        </w:rPr>
        <w:t>五</w:t>
      </w:r>
      <w:r>
        <w:rPr>
          <w:sz w:val="20"/>
          <w:szCs w:val="20"/>
        </w:rPr>
        <w:t>个标准实验组（见表</w:t>
      </w:r>
      <w:r>
        <w:rPr>
          <w:sz w:val="20"/>
          <w:szCs w:val="20"/>
        </w:rPr>
        <w:t>2</w:t>
      </w:r>
      <w:r>
        <w:rPr>
          <w:sz w:val="20"/>
          <w:szCs w:val="20"/>
        </w:rPr>
        <w:t>）。</w:t>
      </w:r>
    </w:p>
    <w:p w14:paraId="661DE52E" w14:textId="77777777" w:rsidR="00EE33ED" w:rsidRDefault="00000000">
      <w:pPr>
        <w:ind w:firstLine="410"/>
        <w:rPr>
          <w:sz w:val="20"/>
          <w:szCs w:val="20"/>
        </w:rPr>
      </w:pPr>
      <w:r>
        <w:rPr>
          <w:sz w:val="20"/>
          <w:szCs w:val="20"/>
        </w:rPr>
        <w:t>这一分组标准将在第四章的实验分析中贯穿始终，用于对比不同系统架构在处理长短语音时的性能差异。</w:t>
      </w:r>
    </w:p>
    <w:p w14:paraId="23EDF433" w14:textId="77777777" w:rsidR="00EE33ED" w:rsidRDefault="00000000">
      <w:pPr>
        <w:ind w:firstLine="0"/>
        <w:rPr>
          <w:rFonts w:eastAsia="黑体"/>
          <w:b/>
          <w:bCs/>
          <w:sz w:val="24"/>
        </w:rPr>
      </w:pPr>
      <w:r>
        <w:rPr>
          <w:rFonts w:eastAsia="黑体" w:hint="eastAsia"/>
          <w:b/>
          <w:bCs/>
          <w:sz w:val="24"/>
        </w:rPr>
        <w:t xml:space="preserve">4 </w:t>
      </w:r>
      <w:r>
        <w:rPr>
          <w:rFonts w:eastAsia="黑体" w:hint="eastAsia"/>
          <w:b/>
          <w:bCs/>
          <w:sz w:val="24"/>
        </w:rPr>
        <w:t>实验与结果分析</w:t>
      </w:r>
    </w:p>
    <w:p w14:paraId="7ABDFDDF" w14:textId="77777777" w:rsidR="00EE33ED" w:rsidRDefault="00000000">
      <w:pPr>
        <w:ind w:firstLine="0"/>
        <w:rPr>
          <w:rFonts w:eastAsia="黑体"/>
          <w:sz w:val="20"/>
          <w:szCs w:val="20"/>
        </w:rPr>
      </w:pPr>
      <w:r>
        <w:rPr>
          <w:rFonts w:eastAsia="黑体" w:hint="eastAsia"/>
          <w:b/>
          <w:bCs/>
          <w:sz w:val="24"/>
        </w:rPr>
        <w:t xml:space="preserve">4.1 </w:t>
      </w:r>
      <w:r>
        <w:rPr>
          <w:rFonts w:eastAsia="黑体" w:hint="eastAsia"/>
          <w:b/>
          <w:bCs/>
          <w:sz w:val="24"/>
        </w:rPr>
        <w:t>实验说明</w:t>
      </w:r>
    </w:p>
    <w:p w14:paraId="65C160CD" w14:textId="77777777" w:rsidR="00EE33ED" w:rsidRDefault="00000000">
      <w:pPr>
        <w:ind w:firstLine="410"/>
        <w:rPr>
          <w:sz w:val="20"/>
          <w:szCs w:val="20"/>
        </w:rPr>
      </w:pPr>
      <w:r>
        <w:rPr>
          <w:sz w:val="20"/>
          <w:szCs w:val="20"/>
        </w:rPr>
        <w:t>本章围绕</w:t>
      </w:r>
      <w:r>
        <w:rPr>
          <w:sz w:val="20"/>
          <w:szCs w:val="20"/>
        </w:rPr>
        <w:t>VAD</w:t>
      </w:r>
      <w:r>
        <w:rPr>
          <w:sz w:val="20"/>
          <w:szCs w:val="20"/>
        </w:rPr>
        <w:t>判定用户语音结束至大语言模型产生首</w:t>
      </w:r>
      <w:r>
        <w:rPr>
          <w:sz w:val="20"/>
          <w:szCs w:val="20"/>
        </w:rPr>
        <w:t>token</w:t>
      </w:r>
      <w:r>
        <w:rPr>
          <w:sz w:val="20"/>
          <w:szCs w:val="20"/>
        </w:rPr>
        <w:t>的首字延迟开展实验验证，系统性评估本文提出的流式级联式语音对话架构</w:t>
      </w:r>
      <w:r>
        <w:rPr>
          <w:sz w:val="20"/>
          <w:szCs w:val="20"/>
        </w:rPr>
        <w:t>System B</w:t>
      </w:r>
      <w:r>
        <w:rPr>
          <w:sz w:val="20"/>
          <w:szCs w:val="20"/>
        </w:rPr>
        <w:t>在长语音交互场景中的性能收益与代价。与传统非流式基线</w:t>
      </w:r>
      <w:r>
        <w:rPr>
          <w:sz w:val="20"/>
          <w:szCs w:val="20"/>
        </w:rPr>
        <w:t>System A</w:t>
      </w:r>
      <w:r>
        <w:rPr>
          <w:sz w:val="20"/>
          <w:szCs w:val="20"/>
        </w:rPr>
        <w:t>相比，</w:t>
      </w:r>
      <w:r>
        <w:rPr>
          <w:sz w:val="20"/>
          <w:szCs w:val="20"/>
        </w:rPr>
        <w:t xml:space="preserve">System B </w:t>
      </w:r>
      <w:r>
        <w:rPr>
          <w:sz w:val="20"/>
          <w:szCs w:val="20"/>
        </w:rPr>
        <w:t>的关键差异在于：其一，将</w:t>
      </w:r>
      <w:r>
        <w:rPr>
          <w:sz w:val="20"/>
          <w:szCs w:val="20"/>
        </w:rPr>
        <w:t xml:space="preserve"> ASR </w:t>
      </w:r>
      <w:r>
        <w:rPr>
          <w:sz w:val="20"/>
          <w:szCs w:val="20"/>
        </w:rPr>
        <w:t>从端点后全量解码改造为分片流式解码，使声学计算与用户发声时长发生重叠；其二，在</w:t>
      </w:r>
      <w:r>
        <w:rPr>
          <w:sz w:val="20"/>
          <w:szCs w:val="20"/>
        </w:rPr>
        <w:t xml:space="preserve"> ASR </w:t>
      </w:r>
      <w:r>
        <w:rPr>
          <w:sz w:val="20"/>
          <w:szCs w:val="20"/>
        </w:rPr>
        <w:t>增量输出的推动下，对</w:t>
      </w:r>
      <w:r>
        <w:rPr>
          <w:sz w:val="20"/>
          <w:szCs w:val="20"/>
        </w:rPr>
        <w:t xml:space="preserve"> LLM </w:t>
      </w:r>
      <w:r>
        <w:rPr>
          <w:sz w:val="20"/>
          <w:szCs w:val="20"/>
        </w:rPr>
        <w:t>进行增量预计算，以削弱长上下文一次预填充带来的串行等待。通过控制变量，本章依次从延迟特性、关键模块消融以及精度</w:t>
      </w:r>
      <w:r>
        <w:rPr>
          <w:sz w:val="20"/>
          <w:szCs w:val="20"/>
        </w:rPr>
        <w:t>-</w:t>
      </w:r>
      <w:r>
        <w:rPr>
          <w:sz w:val="20"/>
          <w:szCs w:val="20"/>
        </w:rPr>
        <w:t>延迟权衡三方面给出实证结果，并讨论观察到的</w:t>
      </w:r>
      <w:r>
        <w:rPr>
          <w:rFonts w:hint="eastAsia"/>
          <w:sz w:val="20"/>
          <w:szCs w:val="20"/>
        </w:rPr>
        <w:t>影响延迟的</w:t>
      </w:r>
      <w:r>
        <w:rPr>
          <w:sz w:val="20"/>
          <w:szCs w:val="20"/>
        </w:rPr>
        <w:t>“</w:t>
      </w:r>
      <w:r>
        <w:rPr>
          <w:sz w:val="20"/>
          <w:szCs w:val="20"/>
        </w:rPr>
        <w:t>主导项切换</w:t>
      </w:r>
      <w:r>
        <w:rPr>
          <w:sz w:val="20"/>
          <w:szCs w:val="20"/>
        </w:rPr>
        <w:t>”</w:t>
      </w:r>
      <w:r>
        <w:rPr>
          <w:sz w:val="20"/>
          <w:szCs w:val="20"/>
        </w:rPr>
        <w:t>现象及其工程边界。</w:t>
      </w:r>
    </w:p>
    <w:p w14:paraId="46AB7E00" w14:textId="77777777" w:rsidR="00EE33ED" w:rsidRDefault="00000000">
      <w:pPr>
        <w:ind w:firstLine="0"/>
        <w:rPr>
          <w:rFonts w:eastAsia="黑体"/>
          <w:sz w:val="20"/>
          <w:szCs w:val="20"/>
        </w:rPr>
      </w:pPr>
      <w:r>
        <w:rPr>
          <w:rFonts w:eastAsia="黑体" w:hint="eastAsia"/>
          <w:b/>
          <w:bCs/>
          <w:sz w:val="24"/>
        </w:rPr>
        <w:t xml:space="preserve">4.2 </w:t>
      </w:r>
      <w:r>
        <w:rPr>
          <w:rFonts w:eastAsia="黑体" w:hint="eastAsia"/>
          <w:b/>
          <w:bCs/>
          <w:sz w:val="24"/>
        </w:rPr>
        <w:t>实验一：延迟与语音长度的关系验证</w:t>
      </w:r>
    </w:p>
    <w:p w14:paraId="3C0DA48F" w14:textId="77777777" w:rsidR="00EE33ED" w:rsidRDefault="00000000">
      <w:pPr>
        <w:ind w:firstLine="0"/>
        <w:rPr>
          <w:rFonts w:eastAsia="黑体"/>
          <w:b/>
          <w:sz w:val="21"/>
          <w:szCs w:val="21"/>
        </w:rPr>
      </w:pPr>
      <w:r>
        <w:rPr>
          <w:rFonts w:eastAsia="黑体" w:hint="eastAsia"/>
          <w:b/>
          <w:sz w:val="21"/>
          <w:szCs w:val="21"/>
        </w:rPr>
        <w:t xml:space="preserve">4.2.1 </w:t>
      </w:r>
      <w:r>
        <w:rPr>
          <w:rFonts w:eastAsia="黑体" w:hint="eastAsia"/>
          <w:b/>
          <w:sz w:val="21"/>
          <w:szCs w:val="21"/>
        </w:rPr>
        <w:t>实验设置与环境构建</w:t>
      </w:r>
    </w:p>
    <w:p w14:paraId="726EE4A1" w14:textId="77777777" w:rsidR="00EE33ED" w:rsidRDefault="00000000">
      <w:pPr>
        <w:ind w:firstLine="410"/>
        <w:rPr>
          <w:sz w:val="20"/>
          <w:szCs w:val="20"/>
        </w:rPr>
      </w:pPr>
      <w:r>
        <w:rPr>
          <w:sz w:val="20"/>
          <w:szCs w:val="20"/>
        </w:rPr>
        <w:t>为了客观衡量系统在长语音场景下的实时响应能力，本实验选取</w:t>
      </w:r>
      <w:r>
        <w:rPr>
          <w:sz w:val="20"/>
          <w:szCs w:val="20"/>
        </w:rPr>
        <w:t>MultiWOZ</w:t>
      </w:r>
      <w:r>
        <w:rPr>
          <w:sz w:val="20"/>
          <w:szCs w:val="20"/>
        </w:rPr>
        <w:t>与</w:t>
      </w:r>
      <w:r>
        <w:rPr>
          <w:sz w:val="20"/>
          <w:szCs w:val="20"/>
        </w:rPr>
        <w:t>CrossWOZ</w:t>
      </w:r>
      <w:r>
        <w:rPr>
          <w:sz w:val="20"/>
          <w:szCs w:val="20"/>
        </w:rPr>
        <w:t>两个公开数据集，分别代表英文与中文的多轮对话任务</w:t>
      </w:r>
      <w:r>
        <w:rPr>
          <w:sz w:val="20"/>
          <w:szCs w:val="20"/>
          <w:vertAlign w:val="superscript"/>
        </w:rPr>
        <w:t>[18,19]</w:t>
      </w:r>
      <w:r>
        <w:rPr>
          <w:sz w:val="20"/>
          <w:szCs w:val="20"/>
        </w:rPr>
        <w:t>。按</w:t>
      </w:r>
      <w:r>
        <w:rPr>
          <w:rFonts w:hint="eastAsia"/>
          <w:sz w:val="20"/>
          <w:szCs w:val="20"/>
        </w:rPr>
        <w:t>上一章节</w:t>
      </w:r>
      <w:r>
        <w:rPr>
          <w:sz w:val="20"/>
          <w:szCs w:val="20"/>
        </w:rPr>
        <w:t>所述的数据构建流程，生成了覆盖短（</w:t>
      </w:r>
      <w:r>
        <w:rPr>
          <w:sz w:val="20"/>
          <w:szCs w:val="20"/>
        </w:rPr>
        <w:t>Short</w:t>
      </w:r>
      <w:r>
        <w:rPr>
          <w:sz w:val="20"/>
          <w:szCs w:val="20"/>
        </w:rPr>
        <w:t>）、中（</w:t>
      </w:r>
      <w:r>
        <w:rPr>
          <w:sz w:val="20"/>
          <w:szCs w:val="20"/>
        </w:rPr>
        <w:t>Medium</w:t>
      </w:r>
      <w:r>
        <w:rPr>
          <w:sz w:val="20"/>
          <w:szCs w:val="20"/>
        </w:rPr>
        <w:t>）、长</w:t>
      </w:r>
      <w:r>
        <w:rPr>
          <w:rFonts w:hint="eastAsia"/>
          <w:sz w:val="20"/>
          <w:szCs w:val="20"/>
        </w:rPr>
        <w:t>（</w:t>
      </w:r>
      <w:r>
        <w:rPr>
          <w:sz w:val="20"/>
          <w:szCs w:val="20"/>
        </w:rPr>
        <w:t>Long</w:t>
      </w:r>
      <w:r>
        <w:rPr>
          <w:rFonts w:hint="eastAsia"/>
          <w:sz w:val="20"/>
          <w:szCs w:val="20"/>
        </w:rPr>
        <w:t>）</w:t>
      </w:r>
      <w:r>
        <w:rPr>
          <w:sz w:val="20"/>
          <w:szCs w:val="20"/>
        </w:rPr>
        <w:t>、很长</w:t>
      </w:r>
      <w:r>
        <w:rPr>
          <w:rFonts w:hint="eastAsia"/>
          <w:sz w:val="20"/>
          <w:szCs w:val="20"/>
        </w:rPr>
        <w:t>（</w:t>
      </w:r>
      <w:r>
        <w:rPr>
          <w:sz w:val="20"/>
          <w:szCs w:val="20"/>
        </w:rPr>
        <w:t>Very Long</w:t>
      </w:r>
      <w:r>
        <w:rPr>
          <w:rFonts w:hint="eastAsia"/>
          <w:sz w:val="20"/>
          <w:szCs w:val="20"/>
        </w:rPr>
        <w:t>）</w:t>
      </w:r>
      <w:r>
        <w:rPr>
          <w:sz w:val="20"/>
          <w:szCs w:val="20"/>
        </w:rPr>
        <w:t>、超长</w:t>
      </w:r>
      <w:r>
        <w:rPr>
          <w:rFonts w:hint="eastAsia"/>
          <w:sz w:val="20"/>
          <w:szCs w:val="20"/>
        </w:rPr>
        <w:t>（</w:t>
      </w:r>
      <w:r>
        <w:rPr>
          <w:sz w:val="20"/>
          <w:szCs w:val="20"/>
        </w:rPr>
        <w:t>Extra Long</w:t>
      </w:r>
      <w:r>
        <w:rPr>
          <w:rFonts w:hint="eastAsia"/>
          <w:sz w:val="20"/>
          <w:szCs w:val="20"/>
        </w:rPr>
        <w:t>）</w:t>
      </w:r>
      <w:r>
        <w:rPr>
          <w:sz w:val="20"/>
          <w:szCs w:val="20"/>
        </w:rPr>
        <w:t>五组长度的混合测试集，共</w:t>
      </w:r>
      <w:r>
        <w:rPr>
          <w:sz w:val="20"/>
          <w:szCs w:val="20"/>
        </w:rPr>
        <w:t>1132</w:t>
      </w:r>
      <w:r>
        <w:rPr>
          <w:sz w:val="20"/>
          <w:szCs w:val="20"/>
        </w:rPr>
        <w:t>条样本。其中</w:t>
      </w:r>
      <w:r>
        <w:rPr>
          <w:sz w:val="20"/>
          <w:szCs w:val="20"/>
        </w:rPr>
        <w:t xml:space="preserve"> MultiWOZ </w:t>
      </w:r>
      <w:r>
        <w:rPr>
          <w:sz w:val="20"/>
          <w:szCs w:val="20"/>
        </w:rPr>
        <w:t>共</w:t>
      </w:r>
      <w:r>
        <w:rPr>
          <w:sz w:val="20"/>
          <w:szCs w:val="20"/>
        </w:rPr>
        <w:t>630</w:t>
      </w:r>
      <w:r>
        <w:rPr>
          <w:sz w:val="20"/>
          <w:szCs w:val="20"/>
        </w:rPr>
        <w:t>条（短</w:t>
      </w:r>
      <w:r>
        <w:rPr>
          <w:sz w:val="20"/>
          <w:szCs w:val="20"/>
        </w:rPr>
        <w:t>31</w:t>
      </w:r>
      <w:r>
        <w:rPr>
          <w:sz w:val="20"/>
          <w:szCs w:val="20"/>
        </w:rPr>
        <w:t>、中</w:t>
      </w:r>
      <w:r>
        <w:rPr>
          <w:sz w:val="20"/>
          <w:szCs w:val="20"/>
        </w:rPr>
        <w:t>41</w:t>
      </w:r>
      <w:r>
        <w:rPr>
          <w:sz w:val="20"/>
          <w:szCs w:val="20"/>
        </w:rPr>
        <w:t>、长</w:t>
      </w:r>
      <w:r>
        <w:rPr>
          <w:sz w:val="20"/>
          <w:szCs w:val="20"/>
        </w:rPr>
        <w:t>64</w:t>
      </w:r>
      <w:r>
        <w:rPr>
          <w:sz w:val="20"/>
          <w:szCs w:val="20"/>
        </w:rPr>
        <w:t>、很长</w:t>
      </w:r>
      <w:r>
        <w:rPr>
          <w:sz w:val="20"/>
          <w:szCs w:val="20"/>
        </w:rPr>
        <w:t>112</w:t>
      </w:r>
      <w:r>
        <w:rPr>
          <w:sz w:val="20"/>
          <w:szCs w:val="20"/>
        </w:rPr>
        <w:t>、超长</w:t>
      </w:r>
      <w:r>
        <w:rPr>
          <w:sz w:val="20"/>
          <w:szCs w:val="20"/>
        </w:rPr>
        <w:t>382</w:t>
      </w:r>
      <w:r>
        <w:rPr>
          <w:sz w:val="20"/>
          <w:szCs w:val="20"/>
        </w:rPr>
        <w:t>），</w:t>
      </w:r>
      <w:r>
        <w:rPr>
          <w:sz w:val="20"/>
          <w:szCs w:val="20"/>
        </w:rPr>
        <w:t xml:space="preserve">CrossWOZ </w:t>
      </w:r>
      <w:r>
        <w:rPr>
          <w:sz w:val="20"/>
          <w:szCs w:val="20"/>
        </w:rPr>
        <w:t>共</w:t>
      </w:r>
      <w:r>
        <w:rPr>
          <w:sz w:val="20"/>
          <w:szCs w:val="20"/>
        </w:rPr>
        <w:t>502</w:t>
      </w:r>
      <w:r>
        <w:rPr>
          <w:sz w:val="20"/>
          <w:szCs w:val="20"/>
        </w:rPr>
        <w:t>条（短</w:t>
      </w:r>
      <w:r>
        <w:rPr>
          <w:sz w:val="20"/>
          <w:szCs w:val="20"/>
        </w:rPr>
        <w:t>4</w:t>
      </w:r>
      <w:r>
        <w:rPr>
          <w:sz w:val="20"/>
          <w:szCs w:val="20"/>
        </w:rPr>
        <w:t>、中</w:t>
      </w:r>
      <w:r>
        <w:rPr>
          <w:sz w:val="20"/>
          <w:szCs w:val="20"/>
        </w:rPr>
        <w:t>48</w:t>
      </w:r>
      <w:r>
        <w:rPr>
          <w:sz w:val="20"/>
          <w:szCs w:val="20"/>
        </w:rPr>
        <w:t>、长</w:t>
      </w:r>
      <w:r>
        <w:rPr>
          <w:sz w:val="20"/>
          <w:szCs w:val="20"/>
        </w:rPr>
        <w:t>57</w:t>
      </w:r>
      <w:r>
        <w:rPr>
          <w:sz w:val="20"/>
          <w:szCs w:val="20"/>
        </w:rPr>
        <w:t>、很长</w:t>
      </w:r>
      <w:r>
        <w:rPr>
          <w:sz w:val="20"/>
          <w:szCs w:val="20"/>
        </w:rPr>
        <w:t>96</w:t>
      </w:r>
      <w:r>
        <w:rPr>
          <w:sz w:val="20"/>
          <w:szCs w:val="20"/>
        </w:rPr>
        <w:t>、超长</w:t>
      </w:r>
      <w:r>
        <w:rPr>
          <w:sz w:val="20"/>
          <w:szCs w:val="20"/>
        </w:rPr>
        <w:t>297</w:t>
      </w:r>
      <w:r>
        <w:rPr>
          <w:sz w:val="20"/>
          <w:szCs w:val="20"/>
        </w:rPr>
        <w:t>）；另有</w:t>
      </w:r>
      <w:r>
        <w:rPr>
          <w:sz w:val="20"/>
          <w:szCs w:val="20"/>
        </w:rPr>
        <w:t>1</w:t>
      </w:r>
      <w:r>
        <w:rPr>
          <w:sz w:val="20"/>
          <w:szCs w:val="20"/>
        </w:rPr>
        <w:t>条超长组样本因</w:t>
      </w:r>
      <w:r>
        <w:rPr>
          <w:rFonts w:hint="eastAsia"/>
          <w:sz w:val="20"/>
          <w:szCs w:val="20"/>
        </w:rPr>
        <w:t>运行</w:t>
      </w:r>
      <w:r>
        <w:rPr>
          <w:rFonts w:ascii="宋体" w:hAnsi="宋体" w:cs="宋体" w:hint="eastAsia"/>
          <w:sz w:val="20"/>
          <w:szCs w:val="20"/>
        </w:rPr>
        <w:t>故障</w:t>
      </w:r>
      <w:r>
        <w:rPr>
          <w:rFonts w:hint="eastAsia"/>
          <w:sz w:val="20"/>
          <w:szCs w:val="20"/>
        </w:rPr>
        <w:t>被</w:t>
      </w:r>
      <w:r>
        <w:rPr>
          <w:rFonts w:ascii="宋体" w:hAnsi="宋体" w:cs="宋体" w:hint="eastAsia"/>
          <w:sz w:val="20"/>
          <w:szCs w:val="20"/>
        </w:rPr>
        <w:t>剔</w:t>
      </w:r>
      <w:r>
        <w:rPr>
          <w:rFonts w:hint="eastAsia"/>
          <w:sz w:val="20"/>
          <w:szCs w:val="20"/>
        </w:rPr>
        <w:t>除，未计入统计。各分组样本数量分</w:t>
      </w:r>
      <w:r>
        <w:rPr>
          <w:rFonts w:ascii="宋体" w:hAnsi="宋体" w:cs="宋体" w:hint="eastAsia"/>
          <w:sz w:val="20"/>
          <w:szCs w:val="20"/>
        </w:rPr>
        <w:t>布</w:t>
      </w:r>
      <w:r>
        <w:rPr>
          <w:rFonts w:hint="eastAsia"/>
          <w:sz w:val="20"/>
          <w:szCs w:val="20"/>
        </w:rPr>
        <w:t>另见表</w:t>
      </w:r>
      <w:r>
        <w:rPr>
          <w:sz w:val="20"/>
          <w:szCs w:val="20"/>
        </w:rPr>
        <w:t>3</w:t>
      </w:r>
      <w:r>
        <w:rPr>
          <w:sz w:val="20"/>
          <w:szCs w:val="20"/>
        </w:rPr>
        <w:t>。</w:t>
      </w:r>
    </w:p>
    <w:p w14:paraId="2345D6CC" w14:textId="77777777" w:rsidR="00EE33ED" w:rsidRDefault="00000000">
      <w:pPr>
        <w:ind w:firstLine="410"/>
        <w:rPr>
          <w:sz w:val="20"/>
          <w:szCs w:val="20"/>
        </w:rPr>
      </w:pPr>
      <w:r>
        <w:rPr>
          <w:rFonts w:hint="eastAsia"/>
          <w:sz w:val="20"/>
          <w:szCs w:val="20"/>
        </w:rPr>
        <w:t>实验硬件平台统一基于两块</w:t>
      </w:r>
      <w:r>
        <w:rPr>
          <w:sz w:val="20"/>
          <w:szCs w:val="20"/>
        </w:rPr>
        <w:t xml:space="preserve"> NVIDIA RTX 3090</w:t>
      </w:r>
      <w:r>
        <w:rPr>
          <w:rFonts w:hint="eastAsia"/>
          <w:sz w:val="20"/>
          <w:szCs w:val="20"/>
        </w:rPr>
        <w:t>（</w:t>
      </w:r>
      <w:r>
        <w:rPr>
          <w:sz w:val="20"/>
          <w:szCs w:val="20"/>
        </w:rPr>
        <w:t>24 GB VRAM</w:t>
      </w:r>
      <w:r>
        <w:rPr>
          <w:rFonts w:hint="eastAsia"/>
          <w:sz w:val="20"/>
          <w:szCs w:val="20"/>
        </w:rPr>
        <w:t>）显卡，</w:t>
      </w:r>
      <w:r>
        <w:rPr>
          <w:sz w:val="20"/>
          <w:szCs w:val="20"/>
        </w:rPr>
        <w:t xml:space="preserve">ASR </w:t>
      </w:r>
      <w:r>
        <w:rPr>
          <w:rFonts w:hint="eastAsia"/>
          <w:sz w:val="20"/>
          <w:szCs w:val="20"/>
        </w:rPr>
        <w:t>模型与</w:t>
      </w:r>
      <w:r>
        <w:rPr>
          <w:sz w:val="20"/>
          <w:szCs w:val="20"/>
        </w:rPr>
        <w:t xml:space="preserve"> LLM </w:t>
      </w:r>
      <w:r>
        <w:rPr>
          <w:rFonts w:hint="eastAsia"/>
          <w:sz w:val="20"/>
          <w:szCs w:val="20"/>
        </w:rPr>
        <w:t>模型分别部署在两块显卡上运行。为消除模型加载、</w:t>
      </w:r>
      <w:r>
        <w:rPr>
          <w:sz w:val="20"/>
          <w:szCs w:val="20"/>
        </w:rPr>
        <w:t xml:space="preserve">CUDA Context </w:t>
      </w:r>
      <w:r>
        <w:rPr>
          <w:rFonts w:hint="eastAsia"/>
          <w:sz w:val="20"/>
          <w:szCs w:val="20"/>
        </w:rPr>
        <w:t>初始化及核心算子首次调用带来的随机误差，对比组</w:t>
      </w:r>
      <w:r>
        <w:rPr>
          <w:rFonts w:hint="eastAsia"/>
          <w:sz w:val="20"/>
          <w:szCs w:val="20"/>
        </w:rPr>
        <w:t>System A</w:t>
      </w:r>
      <w:r>
        <w:rPr>
          <w:rFonts w:hint="eastAsia"/>
          <w:sz w:val="20"/>
          <w:szCs w:val="20"/>
        </w:rPr>
        <w:t>与实验组</w:t>
      </w:r>
      <w:r>
        <w:rPr>
          <w:rFonts w:hint="eastAsia"/>
          <w:sz w:val="20"/>
          <w:szCs w:val="20"/>
        </w:rPr>
        <w:t>System B</w:t>
      </w:r>
      <w:r>
        <w:rPr>
          <w:rFonts w:hint="eastAsia"/>
          <w:sz w:val="20"/>
          <w:szCs w:val="20"/>
        </w:rPr>
        <w:t>采用相同的模型权重与运行环境：</w:t>
      </w:r>
      <w:r>
        <w:rPr>
          <w:sz w:val="20"/>
          <w:szCs w:val="20"/>
        </w:rPr>
        <w:t xml:space="preserve">ASR </w:t>
      </w:r>
      <w:r>
        <w:rPr>
          <w:rFonts w:hint="eastAsia"/>
          <w:sz w:val="20"/>
          <w:szCs w:val="20"/>
        </w:rPr>
        <w:t>端均使用</w:t>
      </w:r>
      <w:r>
        <w:rPr>
          <w:sz w:val="20"/>
          <w:szCs w:val="20"/>
        </w:rPr>
        <w:t xml:space="preserve"> Whisper-Turbo</w:t>
      </w:r>
      <w:r>
        <w:rPr>
          <w:rFonts w:hint="eastAsia"/>
          <w:sz w:val="20"/>
          <w:szCs w:val="20"/>
        </w:rPr>
        <w:t>，</w:t>
      </w:r>
      <w:r>
        <w:rPr>
          <w:sz w:val="20"/>
          <w:szCs w:val="20"/>
        </w:rPr>
        <w:t xml:space="preserve">LLM </w:t>
      </w:r>
      <w:r>
        <w:rPr>
          <w:rFonts w:hint="eastAsia"/>
          <w:sz w:val="20"/>
          <w:szCs w:val="20"/>
        </w:rPr>
        <w:t>端均使用</w:t>
      </w:r>
      <w:r>
        <w:rPr>
          <w:sz w:val="20"/>
          <w:szCs w:val="20"/>
        </w:rPr>
        <w:t xml:space="preserve"> Qwen2-7B-Instruct</w:t>
      </w:r>
      <w:r>
        <w:rPr>
          <w:rFonts w:hint="eastAsia"/>
          <w:sz w:val="20"/>
          <w:szCs w:val="20"/>
        </w:rPr>
        <w:t>，从而排除模型规模和硬件配置差异对实验结果的影响</w:t>
      </w:r>
      <w:r>
        <w:rPr>
          <w:rFonts w:hint="eastAsia"/>
          <w:sz w:val="20"/>
          <w:szCs w:val="20"/>
          <w:vertAlign w:val="superscript"/>
        </w:rPr>
        <w:t>[20]</w:t>
      </w:r>
      <w:r>
        <w:rPr>
          <w:rFonts w:hint="eastAsia"/>
          <w:sz w:val="20"/>
          <w:szCs w:val="20"/>
        </w:rPr>
        <w:t>。实验记录前，系统使用真实音频执行</w:t>
      </w:r>
      <w:r>
        <w:rPr>
          <w:sz w:val="20"/>
          <w:szCs w:val="20"/>
        </w:rPr>
        <w:t xml:space="preserve"> 3 </w:t>
      </w:r>
      <w:r>
        <w:rPr>
          <w:rFonts w:hint="eastAsia"/>
          <w:sz w:val="20"/>
          <w:szCs w:val="20"/>
        </w:rPr>
        <w:t>轮预热，以确保模型权重已加载至</w:t>
      </w:r>
      <w:r>
        <w:rPr>
          <w:sz w:val="20"/>
          <w:szCs w:val="20"/>
        </w:rPr>
        <w:t xml:space="preserve"> GPU</w:t>
      </w:r>
      <w:r>
        <w:rPr>
          <w:rFonts w:hint="eastAsia"/>
          <w:sz w:val="20"/>
          <w:szCs w:val="20"/>
        </w:rPr>
        <w:t>，</w:t>
      </w:r>
      <w:r>
        <w:rPr>
          <w:sz w:val="20"/>
          <w:szCs w:val="20"/>
        </w:rPr>
        <w:t xml:space="preserve">CUDA kernel </w:t>
      </w:r>
      <w:r>
        <w:rPr>
          <w:rFonts w:hint="eastAsia"/>
          <w:sz w:val="20"/>
          <w:szCs w:val="20"/>
        </w:rPr>
        <w:t>初始化完成，推理速度进入相对稳定状态。在推理配置方面，</w:t>
      </w:r>
      <w:r>
        <w:rPr>
          <w:sz w:val="20"/>
          <w:szCs w:val="20"/>
        </w:rPr>
        <w:t xml:space="preserve">LLM </w:t>
      </w:r>
      <w:r>
        <w:rPr>
          <w:rFonts w:hint="eastAsia"/>
          <w:sz w:val="20"/>
          <w:szCs w:val="20"/>
        </w:rPr>
        <w:t>采用</w:t>
      </w:r>
      <w:r>
        <w:rPr>
          <w:sz w:val="20"/>
          <w:szCs w:val="20"/>
        </w:rPr>
        <w:t xml:space="preserve"> Hugging Face Transformers </w:t>
      </w:r>
      <w:r>
        <w:rPr>
          <w:rFonts w:hint="eastAsia"/>
          <w:sz w:val="20"/>
          <w:szCs w:val="20"/>
        </w:rPr>
        <w:t>的</w:t>
      </w:r>
      <w:r>
        <w:rPr>
          <w:sz w:val="20"/>
          <w:szCs w:val="20"/>
        </w:rPr>
        <w:t xml:space="preserve"> AutoModelForCausalLM </w:t>
      </w:r>
      <w:r>
        <w:rPr>
          <w:rFonts w:hint="eastAsia"/>
          <w:sz w:val="20"/>
          <w:szCs w:val="20"/>
        </w:rPr>
        <w:t>加载，推理时设置为</w:t>
      </w:r>
      <w:r>
        <w:rPr>
          <w:sz w:val="20"/>
          <w:szCs w:val="20"/>
        </w:rPr>
        <w:t xml:space="preserve"> eval </w:t>
      </w:r>
      <w:r>
        <w:rPr>
          <w:rFonts w:hint="eastAsia"/>
          <w:sz w:val="20"/>
          <w:szCs w:val="20"/>
        </w:rPr>
        <w:t>模式，并使用</w:t>
      </w:r>
      <w:r>
        <w:rPr>
          <w:sz w:val="20"/>
          <w:szCs w:val="20"/>
        </w:rPr>
        <w:t xml:space="preserve"> torch_dtype="auto"</w:t>
      </w:r>
      <w:r>
        <w:rPr>
          <w:rFonts w:hint="eastAsia"/>
          <w:sz w:val="20"/>
          <w:szCs w:val="20"/>
        </w:rPr>
        <w:t>，即采用模型权重配置对应的默认精度；实验代码未额外启用量化推理。所有样本均采用单样本推理，</w:t>
      </w:r>
      <w:r>
        <w:rPr>
          <w:sz w:val="20"/>
          <w:szCs w:val="20"/>
        </w:rPr>
        <w:t xml:space="preserve">LLM </w:t>
      </w:r>
      <w:r>
        <w:rPr>
          <w:rFonts w:hint="eastAsia"/>
          <w:sz w:val="20"/>
          <w:szCs w:val="20"/>
        </w:rPr>
        <w:t>输入</w:t>
      </w:r>
      <w:r>
        <w:rPr>
          <w:sz w:val="20"/>
          <w:szCs w:val="20"/>
        </w:rPr>
        <w:t xml:space="preserve"> batch size </w:t>
      </w:r>
      <w:r>
        <w:rPr>
          <w:rFonts w:hint="eastAsia"/>
          <w:sz w:val="20"/>
          <w:szCs w:val="20"/>
        </w:rPr>
        <w:t>为</w:t>
      </w:r>
      <w:r>
        <w:rPr>
          <w:sz w:val="20"/>
          <w:szCs w:val="20"/>
        </w:rPr>
        <w:t xml:space="preserve"> 1</w:t>
      </w:r>
      <w:r>
        <w:rPr>
          <w:rFonts w:hint="eastAsia"/>
          <w:sz w:val="20"/>
          <w:szCs w:val="20"/>
        </w:rPr>
        <w:t>；最大生成长度设置为</w:t>
      </w:r>
      <w:r>
        <w:rPr>
          <w:sz w:val="20"/>
          <w:szCs w:val="20"/>
        </w:rPr>
        <w:t xml:space="preserve"> 50 </w:t>
      </w:r>
      <w:r>
        <w:rPr>
          <w:rFonts w:hint="eastAsia"/>
          <w:sz w:val="20"/>
          <w:szCs w:val="20"/>
        </w:rPr>
        <w:t>个</w:t>
      </w:r>
      <w:r>
        <w:rPr>
          <w:sz w:val="20"/>
          <w:szCs w:val="20"/>
        </w:rPr>
        <w:t xml:space="preserve"> token</w:t>
      </w:r>
      <w:r>
        <w:rPr>
          <w:rFonts w:hint="eastAsia"/>
          <w:sz w:val="20"/>
          <w:szCs w:val="20"/>
        </w:rPr>
        <w:t>，但</w:t>
      </w:r>
      <w:r>
        <w:rPr>
          <w:sz w:val="20"/>
          <w:szCs w:val="20"/>
        </w:rPr>
        <w:t xml:space="preserve"> TTFT </w:t>
      </w:r>
      <w:r>
        <w:rPr>
          <w:rFonts w:hint="eastAsia"/>
          <w:sz w:val="20"/>
          <w:szCs w:val="20"/>
        </w:rPr>
        <w:t>仅统计从语音输入结束到首</w:t>
      </w:r>
      <w:r>
        <w:rPr>
          <w:sz w:val="20"/>
          <w:szCs w:val="20"/>
        </w:rPr>
        <w:t>token</w:t>
      </w:r>
      <w:r>
        <w:rPr>
          <w:rFonts w:hint="eastAsia"/>
          <w:sz w:val="20"/>
          <w:szCs w:val="20"/>
        </w:rPr>
        <w:t>产生的时间。解码参数保持一致，温度系数为</w:t>
      </w:r>
      <w:r>
        <w:rPr>
          <w:sz w:val="20"/>
          <w:szCs w:val="20"/>
        </w:rPr>
        <w:t xml:space="preserve"> 0.1</w:t>
      </w:r>
      <w:r>
        <w:rPr>
          <w:rFonts w:hint="eastAsia"/>
          <w:sz w:val="20"/>
          <w:szCs w:val="20"/>
        </w:rPr>
        <w:t>，</w:t>
      </w:r>
      <w:r>
        <w:rPr>
          <w:sz w:val="20"/>
          <w:szCs w:val="20"/>
        </w:rPr>
        <w:t xml:space="preserve">top_p </w:t>
      </w:r>
      <w:r>
        <w:rPr>
          <w:rFonts w:hint="eastAsia"/>
          <w:sz w:val="20"/>
          <w:szCs w:val="20"/>
        </w:rPr>
        <w:t>为</w:t>
      </w:r>
      <w:r>
        <w:rPr>
          <w:sz w:val="20"/>
          <w:szCs w:val="20"/>
        </w:rPr>
        <w:t xml:space="preserve"> 0.9</w:t>
      </w:r>
      <w:r>
        <w:rPr>
          <w:rFonts w:hint="eastAsia"/>
          <w:sz w:val="20"/>
          <w:szCs w:val="20"/>
        </w:rPr>
        <w:t>，重复惩罚系数为</w:t>
      </w:r>
      <w:r>
        <w:rPr>
          <w:sz w:val="20"/>
          <w:szCs w:val="20"/>
        </w:rPr>
        <w:t xml:space="preserve"> 1.1</w:t>
      </w:r>
      <w:r>
        <w:rPr>
          <w:rFonts w:hint="eastAsia"/>
          <w:sz w:val="20"/>
          <w:szCs w:val="20"/>
        </w:rPr>
        <w:t>。系统未使用</w:t>
      </w:r>
      <w:r>
        <w:rPr>
          <w:sz w:val="20"/>
          <w:szCs w:val="20"/>
        </w:rPr>
        <w:t xml:space="preserve"> vLLM </w:t>
      </w:r>
      <w:r>
        <w:rPr>
          <w:rFonts w:hint="eastAsia"/>
          <w:sz w:val="20"/>
          <w:szCs w:val="20"/>
        </w:rPr>
        <w:t>等独立推理框架，也未在代码中显式启用</w:t>
      </w:r>
      <w:r>
        <w:rPr>
          <w:sz w:val="20"/>
          <w:szCs w:val="20"/>
        </w:rPr>
        <w:t xml:space="preserve"> FlashAttention</w:t>
      </w:r>
      <w:r>
        <w:rPr>
          <w:rFonts w:hint="eastAsia"/>
          <w:sz w:val="20"/>
          <w:szCs w:val="20"/>
        </w:rPr>
        <w:t>，而是采用</w:t>
      </w:r>
      <w:r>
        <w:rPr>
          <w:sz w:val="20"/>
          <w:szCs w:val="20"/>
        </w:rPr>
        <w:t xml:space="preserve"> Transformers/PyTorch </w:t>
      </w:r>
      <w:r>
        <w:rPr>
          <w:rFonts w:hint="eastAsia"/>
          <w:sz w:val="20"/>
          <w:szCs w:val="20"/>
        </w:rPr>
        <w:t>的默认注意力实现。需要说明的是，</w:t>
      </w:r>
      <w:r>
        <w:rPr>
          <w:sz w:val="20"/>
          <w:szCs w:val="20"/>
        </w:rPr>
        <w:t xml:space="preserve">System A </w:t>
      </w:r>
      <w:r>
        <w:rPr>
          <w:rFonts w:hint="eastAsia"/>
          <w:sz w:val="20"/>
          <w:szCs w:val="20"/>
        </w:rPr>
        <w:t>是常规非流式串行级联实现：完整音频输入结束后进行一次性</w:t>
      </w:r>
      <w:r>
        <w:rPr>
          <w:sz w:val="20"/>
          <w:szCs w:val="20"/>
        </w:rPr>
        <w:t xml:space="preserve"> ASR </w:t>
      </w:r>
      <w:r>
        <w:rPr>
          <w:rFonts w:hint="eastAsia"/>
          <w:sz w:val="20"/>
          <w:szCs w:val="20"/>
        </w:rPr>
        <w:t>转录，再将完整文本送入</w:t>
      </w:r>
      <w:r>
        <w:rPr>
          <w:sz w:val="20"/>
          <w:szCs w:val="20"/>
        </w:rPr>
        <w:t xml:space="preserve"> LLM </w:t>
      </w:r>
      <w:r>
        <w:rPr>
          <w:rFonts w:hint="eastAsia"/>
          <w:sz w:val="20"/>
          <w:szCs w:val="20"/>
        </w:rPr>
        <w:t>完成一次性预填充与首</w:t>
      </w:r>
      <w:r>
        <w:rPr>
          <w:rFonts w:hint="eastAsia"/>
          <w:sz w:val="20"/>
          <w:szCs w:val="20"/>
        </w:rPr>
        <w:t>token</w:t>
      </w:r>
      <w:r>
        <w:rPr>
          <w:rFonts w:hint="eastAsia"/>
          <w:sz w:val="20"/>
          <w:szCs w:val="20"/>
        </w:rPr>
        <w:t>解码，使用默认设置时在连续解码阶段也同样会使用</w:t>
      </w:r>
      <w:r>
        <w:rPr>
          <w:rFonts w:hint="eastAsia"/>
          <w:sz w:val="20"/>
          <w:szCs w:val="20"/>
        </w:rPr>
        <w:t>KV Cache</w:t>
      </w:r>
      <w:r>
        <w:rPr>
          <w:rFonts w:hint="eastAsia"/>
          <w:sz w:val="20"/>
          <w:szCs w:val="20"/>
        </w:rPr>
        <w:t>，但实验只考察首</w:t>
      </w:r>
      <w:r>
        <w:rPr>
          <w:rFonts w:hint="eastAsia"/>
          <w:sz w:val="20"/>
          <w:szCs w:val="20"/>
        </w:rPr>
        <w:t>token</w:t>
      </w:r>
      <w:r>
        <w:rPr>
          <w:rFonts w:hint="eastAsia"/>
          <w:sz w:val="20"/>
          <w:szCs w:val="20"/>
        </w:rPr>
        <w:t>生成的时间。</w:t>
      </w:r>
      <w:r>
        <w:rPr>
          <w:sz w:val="20"/>
          <w:szCs w:val="20"/>
        </w:rPr>
        <w:t xml:space="preserve">System B </w:t>
      </w:r>
      <w:r>
        <w:rPr>
          <w:rFonts w:hint="eastAsia"/>
          <w:sz w:val="20"/>
          <w:szCs w:val="20"/>
        </w:rPr>
        <w:t>与</w:t>
      </w:r>
      <w:r>
        <w:rPr>
          <w:sz w:val="20"/>
          <w:szCs w:val="20"/>
        </w:rPr>
        <w:t xml:space="preserve"> System A </w:t>
      </w:r>
      <w:r>
        <w:rPr>
          <w:rFonts w:hint="eastAsia"/>
          <w:sz w:val="20"/>
          <w:szCs w:val="20"/>
        </w:rPr>
        <w:t>的差异仅在于流式分段、流水线调度和</w:t>
      </w:r>
      <w:r>
        <w:rPr>
          <w:sz w:val="20"/>
          <w:szCs w:val="20"/>
        </w:rPr>
        <w:t xml:space="preserve"> KV Cache </w:t>
      </w:r>
      <w:r>
        <w:rPr>
          <w:rFonts w:hint="eastAsia"/>
          <w:sz w:val="20"/>
          <w:szCs w:val="20"/>
        </w:rPr>
        <w:t>增量更新方式，而非模型权重、推理精度、</w:t>
      </w:r>
      <w:r>
        <w:rPr>
          <w:sz w:val="20"/>
          <w:szCs w:val="20"/>
        </w:rPr>
        <w:t>batch size</w:t>
      </w:r>
      <w:r>
        <w:rPr>
          <w:rFonts w:hint="eastAsia"/>
          <w:sz w:val="20"/>
          <w:szCs w:val="20"/>
        </w:rPr>
        <w:t>、最大输出长度或硬件条件</w:t>
      </w:r>
      <w:commentRangeStart w:id="9"/>
      <w:r>
        <w:rPr>
          <w:sz w:val="20"/>
          <w:szCs w:val="20"/>
        </w:rPr>
        <w:t>。</w:t>
      </w:r>
      <w:commentRangeEnd w:id="9"/>
      <w:r>
        <w:rPr>
          <w:rStyle w:val="affff8"/>
          <w:sz w:val="20"/>
          <w:szCs w:val="20"/>
        </w:rPr>
        <w:commentReference w:id="9"/>
      </w:r>
    </w:p>
    <w:p w14:paraId="75EFEA58" w14:textId="77777777" w:rsidR="00EE33ED" w:rsidRDefault="00000000">
      <w:pPr>
        <w:ind w:firstLine="0"/>
        <w:rPr>
          <w:sz w:val="20"/>
          <w:szCs w:val="20"/>
        </w:rPr>
      </w:pPr>
      <w:r>
        <w:rPr>
          <w:noProof/>
          <w:sz w:val="20"/>
          <w:szCs w:val="20"/>
        </w:rPr>
        <w:drawing>
          <wp:inline distT="0" distB="0" distL="114300" distR="114300" wp14:anchorId="5E32D674" wp14:editId="5F5A1660">
            <wp:extent cx="2984500" cy="1823720"/>
            <wp:effectExtent l="0" t="0" r="2540" b="5080"/>
            <wp:docPr id="22" name="图片 22" descr="exp1_latency_tt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xp1_latency_ttft"/>
                    <pic:cNvPicPr>
                      <a:picLocks noChangeAspect="1"/>
                    </pic:cNvPicPr>
                  </pic:nvPicPr>
                  <pic:blipFill>
                    <a:blip r:embed="rId156">
                      <a:extLst>
                        <a:ext uri="{96DAC541-7B7A-43D3-8B79-37D633B846F1}">
                          <asvg:svgBlip xmlns:asvg="http://schemas.microsoft.com/office/drawing/2016/SVG/main" r:embed="rId157"/>
                        </a:ext>
                      </a:extLst>
                    </a:blip>
                    <a:stretch>
                      <a:fillRect/>
                    </a:stretch>
                  </pic:blipFill>
                  <pic:spPr>
                    <a:xfrm>
                      <a:off x="0" y="0"/>
                      <a:ext cx="2984500" cy="1823720"/>
                    </a:xfrm>
                    <a:prstGeom prst="rect">
                      <a:avLst/>
                    </a:prstGeom>
                  </pic:spPr>
                </pic:pic>
              </a:graphicData>
            </a:graphic>
          </wp:inline>
        </w:drawing>
      </w:r>
    </w:p>
    <w:p w14:paraId="0FFE2D01" w14:textId="77777777" w:rsidR="00EE33ED" w:rsidRDefault="00000000">
      <w:pPr>
        <w:adjustRightInd w:val="0"/>
        <w:spacing w:line="240" w:lineRule="auto"/>
        <w:ind w:firstLine="0"/>
        <w:jc w:val="center"/>
        <w:rPr>
          <w:sz w:val="20"/>
          <w:szCs w:val="20"/>
        </w:rPr>
      </w:pPr>
      <w:r>
        <w:rPr>
          <w:rFonts w:hint="eastAsia"/>
          <w:b/>
          <w:sz w:val="18"/>
          <w:szCs w:val="18"/>
        </w:rPr>
        <w:t>图</w:t>
      </w:r>
      <w:r>
        <w:rPr>
          <w:rFonts w:hint="eastAsia"/>
          <w:b/>
          <w:sz w:val="18"/>
          <w:szCs w:val="18"/>
        </w:rPr>
        <w:t xml:space="preserve"> 6 System A</w:t>
      </w:r>
      <w:r>
        <w:rPr>
          <w:rFonts w:hint="eastAsia"/>
          <w:b/>
          <w:sz w:val="18"/>
          <w:szCs w:val="18"/>
        </w:rPr>
        <w:t>与</w:t>
      </w:r>
      <w:r>
        <w:rPr>
          <w:rFonts w:hint="eastAsia"/>
          <w:b/>
          <w:sz w:val="18"/>
          <w:szCs w:val="18"/>
        </w:rPr>
        <w:t>System B</w:t>
      </w:r>
      <w:r>
        <w:rPr>
          <w:rFonts w:hint="eastAsia"/>
          <w:b/>
          <w:sz w:val="18"/>
          <w:szCs w:val="18"/>
        </w:rPr>
        <w:t>的</w:t>
      </w:r>
      <w:r>
        <w:rPr>
          <w:rFonts w:hint="eastAsia"/>
          <w:b/>
          <w:sz w:val="18"/>
          <w:szCs w:val="18"/>
        </w:rPr>
        <w:t>TTFT</w:t>
      </w:r>
      <w:r>
        <w:rPr>
          <w:rFonts w:hint="eastAsia"/>
          <w:b/>
          <w:sz w:val="18"/>
          <w:szCs w:val="18"/>
        </w:rPr>
        <w:t>随时长变化趋势</w:t>
      </w:r>
    </w:p>
    <w:p w14:paraId="25113CBB" w14:textId="77777777" w:rsidR="00EE33ED" w:rsidRDefault="00000000">
      <w:pPr>
        <w:adjustRightInd w:val="0"/>
        <w:spacing w:line="240" w:lineRule="auto"/>
        <w:ind w:firstLine="0"/>
        <w:jc w:val="center"/>
        <w:rPr>
          <w:sz w:val="18"/>
          <w:szCs w:val="18"/>
        </w:rPr>
      </w:pPr>
      <w:r>
        <w:rPr>
          <w:rFonts w:hint="eastAsia"/>
          <w:sz w:val="18"/>
          <w:szCs w:val="18"/>
        </w:rPr>
        <w:t>Fig.6 TTFT trends of System A and System B over input duration</w:t>
      </w:r>
    </w:p>
    <w:p w14:paraId="06F1985A" w14:textId="77777777" w:rsidR="00EE33ED" w:rsidRDefault="00000000">
      <w:pPr>
        <w:ind w:firstLine="0"/>
        <w:rPr>
          <w:sz w:val="20"/>
          <w:szCs w:val="20"/>
        </w:rPr>
      </w:pPr>
      <w:r>
        <w:rPr>
          <w:rFonts w:eastAsia="黑体" w:hint="eastAsia"/>
          <w:b/>
          <w:sz w:val="21"/>
          <w:szCs w:val="21"/>
        </w:rPr>
        <w:t xml:space="preserve">4.2.2 </w:t>
      </w:r>
      <w:r>
        <w:rPr>
          <w:rFonts w:eastAsia="黑体" w:hint="eastAsia"/>
          <w:b/>
          <w:sz w:val="21"/>
          <w:szCs w:val="21"/>
        </w:rPr>
        <w:t>延迟趋势分析</w:t>
      </w:r>
    </w:p>
    <w:p w14:paraId="684E0575" w14:textId="77777777" w:rsidR="00EE33ED" w:rsidRDefault="00000000">
      <w:pPr>
        <w:ind w:firstLine="408"/>
        <w:rPr>
          <w:b/>
          <w:sz w:val="21"/>
          <w:szCs w:val="21"/>
        </w:rPr>
      </w:pPr>
      <w:r>
        <w:rPr>
          <w:rFonts w:hint="eastAsia"/>
          <w:sz w:val="20"/>
          <w:szCs w:val="20"/>
        </w:rPr>
        <w:t>首字延迟是衡量语音交互流畅度</w:t>
      </w:r>
      <w:r>
        <w:rPr>
          <w:sz w:val="20"/>
          <w:szCs w:val="20"/>
        </w:rPr>
        <w:t>的核心指标。图</w:t>
      </w:r>
      <w:r>
        <w:rPr>
          <w:rFonts w:hint="eastAsia"/>
          <w:sz w:val="20"/>
          <w:szCs w:val="20"/>
        </w:rPr>
        <w:lastRenderedPageBreak/>
        <w:t>6</w:t>
      </w:r>
      <w:r>
        <w:rPr>
          <w:sz w:val="20"/>
          <w:szCs w:val="20"/>
        </w:rPr>
        <w:t>展示了在不同语音时长输入下，非流式基线系统与本文流式系统的</w:t>
      </w:r>
      <w:r>
        <w:rPr>
          <w:sz w:val="20"/>
          <w:szCs w:val="20"/>
        </w:rPr>
        <w:t>TTFT</w:t>
      </w:r>
      <w:r>
        <w:rPr>
          <w:sz w:val="20"/>
          <w:szCs w:val="20"/>
        </w:rPr>
        <w:t>变化轨</w:t>
      </w:r>
      <w:r>
        <w:rPr>
          <w:rFonts w:hint="eastAsia"/>
          <w:sz w:val="20"/>
          <w:szCs w:val="20"/>
        </w:rPr>
        <w:t>迹。</w:t>
      </w:r>
    </w:p>
    <w:p w14:paraId="4B153FE7" w14:textId="77777777" w:rsidR="00EE33ED" w:rsidRDefault="00000000">
      <w:pPr>
        <w:ind w:firstLine="410"/>
        <w:rPr>
          <w:sz w:val="20"/>
          <w:szCs w:val="20"/>
        </w:rPr>
      </w:pPr>
      <w:r>
        <w:rPr>
          <w:rFonts w:hint="eastAsia"/>
          <w:sz w:val="20"/>
          <w:szCs w:val="20"/>
        </w:rPr>
        <w:t>其中</w:t>
      </w:r>
      <w:r>
        <w:rPr>
          <w:sz w:val="20"/>
          <w:szCs w:val="20"/>
        </w:rPr>
        <w:t>X</w:t>
      </w:r>
      <w:r>
        <w:rPr>
          <w:sz w:val="20"/>
          <w:szCs w:val="20"/>
        </w:rPr>
        <w:t>轴为音频真实时长（秒），</w:t>
      </w:r>
      <w:r>
        <w:rPr>
          <w:sz w:val="20"/>
          <w:szCs w:val="20"/>
        </w:rPr>
        <w:t>Y</w:t>
      </w:r>
      <w:r>
        <w:rPr>
          <w:sz w:val="20"/>
          <w:szCs w:val="20"/>
        </w:rPr>
        <w:t>轴为端到端</w:t>
      </w:r>
      <w:r>
        <w:rPr>
          <w:sz w:val="20"/>
          <w:szCs w:val="20"/>
        </w:rPr>
        <w:t xml:space="preserve"> TTFT</w:t>
      </w:r>
      <w:r>
        <w:rPr>
          <w:sz w:val="20"/>
          <w:szCs w:val="20"/>
        </w:rPr>
        <w:t>（毫秒）。</w:t>
      </w:r>
      <w:r>
        <w:rPr>
          <w:sz w:val="20"/>
          <w:szCs w:val="20"/>
        </w:rPr>
        <w:t>System A</w:t>
      </w:r>
      <w:r>
        <w:rPr>
          <w:sz w:val="20"/>
          <w:szCs w:val="20"/>
        </w:rPr>
        <w:t>曲线随时长近似单调上升，反映端点后串行等待的累积；</w:t>
      </w:r>
      <w:r>
        <w:rPr>
          <w:sz w:val="20"/>
          <w:szCs w:val="20"/>
        </w:rPr>
        <w:t>System B</w:t>
      </w:r>
      <w:r>
        <w:rPr>
          <w:sz w:val="20"/>
          <w:szCs w:val="20"/>
        </w:rPr>
        <w:t>在长语音组及以上区间趋于平缓，呈现由固定分片粒度与尾部调度开销主导的近似上界。两条曲线在</w:t>
      </w:r>
      <w:r>
        <w:rPr>
          <w:rFonts w:hint="eastAsia"/>
          <w:sz w:val="20"/>
          <w:szCs w:val="20"/>
        </w:rPr>
        <w:t>15</w:t>
      </w:r>
      <w:r>
        <w:rPr>
          <w:rFonts w:hint="eastAsia"/>
          <w:sz w:val="20"/>
          <w:szCs w:val="20"/>
        </w:rPr>
        <w:t>秒</w:t>
      </w:r>
      <w:r>
        <w:rPr>
          <w:sz w:val="20"/>
          <w:szCs w:val="20"/>
        </w:rPr>
        <w:t>附近出现拐点，意味着流式并行的覆盖收益开始超过其固定开销。</w:t>
      </w:r>
    </w:p>
    <w:p w14:paraId="5499DE84" w14:textId="77777777" w:rsidR="00EE33ED"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3  </w:t>
      </w:r>
      <w:r>
        <w:rPr>
          <w:rFonts w:hint="eastAsia"/>
          <w:b/>
          <w:sz w:val="18"/>
          <w:szCs w:val="18"/>
        </w:rPr>
        <w:t>不同语音时长分组下的</w:t>
      </w:r>
      <w:r>
        <w:rPr>
          <w:rFonts w:hint="eastAsia"/>
          <w:b/>
          <w:sz w:val="18"/>
          <w:szCs w:val="18"/>
        </w:rPr>
        <w:t xml:space="preserve"> TTFT </w:t>
      </w:r>
      <w:r>
        <w:rPr>
          <w:rFonts w:hint="eastAsia"/>
          <w:b/>
          <w:sz w:val="18"/>
          <w:szCs w:val="18"/>
        </w:rPr>
        <w:t>统计</w:t>
      </w:r>
    </w:p>
    <w:p w14:paraId="2DFA5F9F" w14:textId="77777777" w:rsidR="00EE33ED" w:rsidRDefault="00000000">
      <w:pPr>
        <w:adjustRightInd w:val="0"/>
        <w:spacing w:line="240" w:lineRule="auto"/>
        <w:ind w:firstLine="0"/>
        <w:jc w:val="center"/>
        <w:rPr>
          <w:sz w:val="20"/>
          <w:szCs w:val="20"/>
        </w:rPr>
      </w:pPr>
      <w:r>
        <w:rPr>
          <w:rFonts w:hint="eastAsia"/>
          <w:sz w:val="18"/>
          <w:szCs w:val="18"/>
        </w:rPr>
        <w:t>Table 3  TTFT Statistics Across Speech Duration Groups</w:t>
      </w:r>
    </w:p>
    <w:tbl>
      <w:tblPr>
        <w:tblW w:w="4821" w:type="dxa"/>
        <w:tblBorders>
          <w:top w:val="single" w:sz="12" w:space="0" w:color="008000"/>
          <w:bottom w:val="single" w:sz="12" w:space="0" w:color="008000"/>
        </w:tblBorders>
        <w:tblLayout w:type="fixed"/>
        <w:tblLook w:val="04A0" w:firstRow="1" w:lastRow="0" w:firstColumn="1" w:lastColumn="0" w:noHBand="0" w:noVBand="1"/>
      </w:tblPr>
      <w:tblGrid>
        <w:gridCol w:w="763"/>
        <w:gridCol w:w="537"/>
        <w:gridCol w:w="707"/>
        <w:gridCol w:w="916"/>
        <w:gridCol w:w="917"/>
        <w:gridCol w:w="981"/>
      </w:tblGrid>
      <w:tr w:rsidR="00EE33ED" w14:paraId="083C3AEC" w14:textId="77777777">
        <w:trPr>
          <w:trHeight w:val="496"/>
        </w:trPr>
        <w:tc>
          <w:tcPr>
            <w:tcW w:w="763" w:type="dxa"/>
            <w:tcBorders>
              <w:top w:val="single" w:sz="12" w:space="0" w:color="000000" w:themeColor="text1"/>
              <w:bottom w:val="single" w:sz="6" w:space="0" w:color="000000" w:themeColor="text1"/>
            </w:tcBorders>
          </w:tcPr>
          <w:p w14:paraId="79331F4A" w14:textId="77777777" w:rsidR="00EE33ED" w:rsidRDefault="00000000">
            <w:pPr>
              <w:adjustRightInd w:val="0"/>
              <w:ind w:firstLine="0"/>
              <w:jc w:val="center"/>
              <w:rPr>
                <w:sz w:val="15"/>
                <w:szCs w:val="15"/>
              </w:rPr>
            </w:pPr>
            <w:r>
              <w:rPr>
                <w:rFonts w:hint="eastAsia"/>
                <w:sz w:val="15"/>
                <w:szCs w:val="15"/>
              </w:rPr>
              <w:t>组名</w:t>
            </w:r>
          </w:p>
        </w:tc>
        <w:tc>
          <w:tcPr>
            <w:tcW w:w="537" w:type="dxa"/>
            <w:tcBorders>
              <w:top w:val="single" w:sz="12" w:space="0" w:color="000000" w:themeColor="text1"/>
              <w:bottom w:val="single" w:sz="6" w:space="0" w:color="000000" w:themeColor="text1"/>
            </w:tcBorders>
          </w:tcPr>
          <w:p w14:paraId="3944537E" w14:textId="77777777" w:rsidR="00EE33ED" w:rsidRDefault="00000000">
            <w:pPr>
              <w:adjustRightInd w:val="0"/>
              <w:ind w:firstLine="0"/>
              <w:jc w:val="center"/>
              <w:rPr>
                <w:sz w:val="20"/>
                <w:szCs w:val="20"/>
              </w:rPr>
            </w:pPr>
            <w:r>
              <w:rPr>
                <w:rFonts w:hint="eastAsia"/>
                <w:sz w:val="15"/>
                <w:szCs w:val="15"/>
              </w:rPr>
              <w:t>样本数</w:t>
            </w:r>
          </w:p>
        </w:tc>
        <w:tc>
          <w:tcPr>
            <w:tcW w:w="707" w:type="dxa"/>
            <w:tcBorders>
              <w:top w:val="single" w:sz="12" w:space="0" w:color="000000" w:themeColor="text1"/>
              <w:bottom w:val="single" w:sz="6" w:space="0" w:color="000000" w:themeColor="text1"/>
            </w:tcBorders>
          </w:tcPr>
          <w:p w14:paraId="0D43DB20" w14:textId="77777777" w:rsidR="00EE33ED" w:rsidRDefault="00000000">
            <w:pPr>
              <w:adjustRightInd w:val="0"/>
              <w:ind w:firstLine="0"/>
              <w:jc w:val="center"/>
              <w:rPr>
                <w:sz w:val="15"/>
                <w:szCs w:val="15"/>
              </w:rPr>
            </w:pPr>
            <w:r>
              <w:rPr>
                <w:rFonts w:hint="eastAsia"/>
                <w:sz w:val="15"/>
                <w:szCs w:val="15"/>
              </w:rPr>
              <w:t>平均时长</w:t>
            </w:r>
            <w:r>
              <w:rPr>
                <w:rFonts w:hint="eastAsia"/>
                <w:sz w:val="15"/>
                <w:szCs w:val="15"/>
              </w:rPr>
              <w:t>(s)</w:t>
            </w:r>
          </w:p>
        </w:tc>
        <w:tc>
          <w:tcPr>
            <w:tcW w:w="916" w:type="dxa"/>
            <w:tcBorders>
              <w:top w:val="single" w:sz="12" w:space="0" w:color="000000" w:themeColor="text1"/>
              <w:bottom w:val="single" w:sz="6" w:space="0" w:color="000000" w:themeColor="text1"/>
            </w:tcBorders>
          </w:tcPr>
          <w:p w14:paraId="7F39FFA3" w14:textId="77777777" w:rsidR="00EE33ED" w:rsidRDefault="00000000">
            <w:pPr>
              <w:adjustRightInd w:val="0"/>
              <w:ind w:firstLine="0"/>
              <w:jc w:val="center"/>
              <w:rPr>
                <w:sz w:val="15"/>
                <w:szCs w:val="15"/>
              </w:rPr>
            </w:pPr>
            <w:r>
              <w:rPr>
                <w:rFonts w:hint="eastAsia"/>
                <w:sz w:val="15"/>
                <w:szCs w:val="15"/>
              </w:rPr>
              <w:t>流式</w:t>
            </w:r>
            <w:r>
              <w:rPr>
                <w:rFonts w:hint="eastAsia"/>
                <w:sz w:val="15"/>
                <w:szCs w:val="15"/>
              </w:rPr>
              <w:t>TTFT(ms)</w:t>
            </w:r>
          </w:p>
        </w:tc>
        <w:tc>
          <w:tcPr>
            <w:tcW w:w="917" w:type="dxa"/>
            <w:tcBorders>
              <w:top w:val="single" w:sz="12" w:space="0" w:color="000000" w:themeColor="text1"/>
              <w:bottom w:val="single" w:sz="6" w:space="0" w:color="000000" w:themeColor="text1"/>
            </w:tcBorders>
          </w:tcPr>
          <w:p w14:paraId="6F110613" w14:textId="77777777" w:rsidR="00EE33ED" w:rsidRDefault="00000000">
            <w:pPr>
              <w:adjustRightInd w:val="0"/>
              <w:ind w:firstLine="0"/>
              <w:jc w:val="center"/>
              <w:rPr>
                <w:sz w:val="15"/>
                <w:szCs w:val="15"/>
              </w:rPr>
            </w:pPr>
            <w:r>
              <w:rPr>
                <w:rFonts w:hint="eastAsia"/>
                <w:sz w:val="15"/>
                <w:szCs w:val="15"/>
              </w:rPr>
              <w:t>非流式</w:t>
            </w:r>
            <w:r>
              <w:rPr>
                <w:rFonts w:hint="eastAsia"/>
                <w:sz w:val="15"/>
                <w:szCs w:val="15"/>
              </w:rPr>
              <w:t>TTFT(ms)</w:t>
            </w:r>
          </w:p>
        </w:tc>
        <w:tc>
          <w:tcPr>
            <w:tcW w:w="981" w:type="dxa"/>
            <w:tcBorders>
              <w:top w:val="single" w:sz="12" w:space="0" w:color="000000" w:themeColor="text1"/>
              <w:bottom w:val="single" w:sz="6" w:space="0" w:color="000000" w:themeColor="text1"/>
            </w:tcBorders>
          </w:tcPr>
          <w:p w14:paraId="7B22FC76" w14:textId="77777777" w:rsidR="00EE33ED" w:rsidRDefault="00000000">
            <w:pPr>
              <w:adjustRightInd w:val="0"/>
              <w:ind w:firstLine="0"/>
              <w:jc w:val="center"/>
              <w:rPr>
                <w:sz w:val="15"/>
                <w:szCs w:val="15"/>
              </w:rPr>
            </w:pPr>
            <w:r>
              <w:rPr>
                <w:rFonts w:hint="eastAsia"/>
                <w:sz w:val="15"/>
                <w:szCs w:val="15"/>
              </w:rPr>
              <w:t>改进</w:t>
            </w:r>
            <w:r>
              <w:rPr>
                <w:rFonts w:hint="eastAsia"/>
                <w:sz w:val="15"/>
                <w:szCs w:val="15"/>
              </w:rPr>
              <w:t>(%)</w:t>
            </w:r>
          </w:p>
        </w:tc>
      </w:tr>
      <w:tr w:rsidR="00EE33ED" w14:paraId="499DCDF9" w14:textId="77777777">
        <w:trPr>
          <w:trHeight w:val="265"/>
        </w:trPr>
        <w:tc>
          <w:tcPr>
            <w:tcW w:w="763" w:type="dxa"/>
            <w:tcBorders>
              <w:top w:val="single" w:sz="6" w:space="0" w:color="000000" w:themeColor="text1"/>
            </w:tcBorders>
          </w:tcPr>
          <w:p w14:paraId="09AD338C" w14:textId="77777777" w:rsidR="00EE33ED" w:rsidRDefault="00000000">
            <w:pPr>
              <w:adjustRightInd w:val="0"/>
              <w:ind w:firstLine="0"/>
              <w:jc w:val="center"/>
              <w:rPr>
                <w:sz w:val="15"/>
                <w:szCs w:val="15"/>
              </w:rPr>
            </w:pPr>
            <w:r>
              <w:rPr>
                <w:rFonts w:hint="eastAsia"/>
                <w:sz w:val="15"/>
                <w:szCs w:val="15"/>
              </w:rPr>
              <w:t>Short</w:t>
            </w:r>
          </w:p>
        </w:tc>
        <w:tc>
          <w:tcPr>
            <w:tcW w:w="537" w:type="dxa"/>
            <w:tcBorders>
              <w:top w:val="single" w:sz="6" w:space="0" w:color="000000" w:themeColor="text1"/>
            </w:tcBorders>
          </w:tcPr>
          <w:p w14:paraId="549F4418" w14:textId="77777777" w:rsidR="00EE33ED" w:rsidRDefault="00000000">
            <w:pPr>
              <w:adjustRightInd w:val="0"/>
              <w:ind w:firstLine="0"/>
              <w:jc w:val="center"/>
              <w:rPr>
                <w:sz w:val="20"/>
                <w:szCs w:val="20"/>
              </w:rPr>
            </w:pPr>
            <w:r>
              <w:rPr>
                <w:rFonts w:hint="eastAsia"/>
                <w:sz w:val="15"/>
                <w:szCs w:val="15"/>
              </w:rPr>
              <w:t>35</w:t>
            </w:r>
          </w:p>
        </w:tc>
        <w:tc>
          <w:tcPr>
            <w:tcW w:w="707" w:type="dxa"/>
            <w:tcBorders>
              <w:top w:val="single" w:sz="6" w:space="0" w:color="000000" w:themeColor="text1"/>
            </w:tcBorders>
          </w:tcPr>
          <w:p w14:paraId="7D043C6F" w14:textId="77777777" w:rsidR="00EE33ED" w:rsidRDefault="00000000">
            <w:pPr>
              <w:adjustRightInd w:val="0"/>
              <w:ind w:firstLine="0"/>
              <w:jc w:val="center"/>
              <w:rPr>
                <w:sz w:val="20"/>
                <w:szCs w:val="20"/>
              </w:rPr>
            </w:pPr>
            <w:r>
              <w:rPr>
                <w:rFonts w:hint="eastAsia"/>
                <w:sz w:val="15"/>
                <w:szCs w:val="15"/>
              </w:rPr>
              <w:t>3.44</w:t>
            </w:r>
          </w:p>
        </w:tc>
        <w:tc>
          <w:tcPr>
            <w:tcW w:w="916" w:type="dxa"/>
            <w:tcBorders>
              <w:top w:val="single" w:sz="6" w:space="0" w:color="000000" w:themeColor="text1"/>
            </w:tcBorders>
          </w:tcPr>
          <w:p w14:paraId="268F67DC" w14:textId="77777777" w:rsidR="00EE33ED" w:rsidRDefault="00000000">
            <w:pPr>
              <w:adjustRightInd w:val="0"/>
              <w:ind w:firstLine="0"/>
              <w:jc w:val="center"/>
              <w:rPr>
                <w:sz w:val="20"/>
                <w:szCs w:val="20"/>
              </w:rPr>
            </w:pPr>
            <w:r>
              <w:rPr>
                <w:rFonts w:hint="eastAsia"/>
                <w:sz w:val="15"/>
                <w:szCs w:val="15"/>
              </w:rPr>
              <w:t xml:space="preserve">648.17 </w:t>
            </w:r>
          </w:p>
        </w:tc>
        <w:tc>
          <w:tcPr>
            <w:tcW w:w="917" w:type="dxa"/>
            <w:tcBorders>
              <w:top w:val="single" w:sz="6" w:space="0" w:color="000000" w:themeColor="text1"/>
            </w:tcBorders>
          </w:tcPr>
          <w:p w14:paraId="66902E5F" w14:textId="77777777" w:rsidR="00EE33ED" w:rsidRDefault="00000000">
            <w:pPr>
              <w:adjustRightInd w:val="0"/>
              <w:ind w:firstLine="0"/>
              <w:jc w:val="center"/>
              <w:rPr>
                <w:sz w:val="15"/>
                <w:szCs w:val="15"/>
              </w:rPr>
            </w:pPr>
            <w:r>
              <w:rPr>
                <w:rFonts w:hint="eastAsia"/>
                <w:sz w:val="15"/>
                <w:szCs w:val="15"/>
              </w:rPr>
              <w:t>533.42</w:t>
            </w:r>
          </w:p>
        </w:tc>
        <w:tc>
          <w:tcPr>
            <w:tcW w:w="981" w:type="dxa"/>
            <w:tcBorders>
              <w:top w:val="single" w:sz="6" w:space="0" w:color="000000" w:themeColor="text1"/>
            </w:tcBorders>
          </w:tcPr>
          <w:p w14:paraId="444FEF58" w14:textId="77777777" w:rsidR="00EE33ED" w:rsidRDefault="00000000">
            <w:pPr>
              <w:adjustRightInd w:val="0"/>
              <w:ind w:firstLine="0"/>
              <w:jc w:val="center"/>
              <w:rPr>
                <w:sz w:val="15"/>
                <w:szCs w:val="15"/>
              </w:rPr>
            </w:pPr>
            <w:r>
              <w:rPr>
                <w:rFonts w:hint="eastAsia"/>
                <w:sz w:val="15"/>
                <w:szCs w:val="15"/>
              </w:rPr>
              <w:t>-21.5</w:t>
            </w:r>
          </w:p>
        </w:tc>
      </w:tr>
      <w:tr w:rsidR="00EE33ED" w14:paraId="1B676C9D" w14:textId="77777777">
        <w:trPr>
          <w:trHeight w:val="250"/>
        </w:trPr>
        <w:tc>
          <w:tcPr>
            <w:tcW w:w="763" w:type="dxa"/>
          </w:tcPr>
          <w:p w14:paraId="45F39C7A" w14:textId="77777777" w:rsidR="00EE33ED" w:rsidRDefault="00000000">
            <w:pPr>
              <w:adjustRightInd w:val="0"/>
              <w:ind w:firstLine="0"/>
              <w:jc w:val="center"/>
              <w:rPr>
                <w:sz w:val="15"/>
                <w:szCs w:val="15"/>
              </w:rPr>
            </w:pPr>
            <w:r>
              <w:rPr>
                <w:rFonts w:hint="eastAsia"/>
                <w:sz w:val="15"/>
                <w:szCs w:val="15"/>
              </w:rPr>
              <w:t>Medium</w:t>
            </w:r>
          </w:p>
        </w:tc>
        <w:tc>
          <w:tcPr>
            <w:tcW w:w="537" w:type="dxa"/>
          </w:tcPr>
          <w:p w14:paraId="2DC6D80D" w14:textId="77777777" w:rsidR="00EE33ED" w:rsidRDefault="00000000">
            <w:pPr>
              <w:adjustRightInd w:val="0"/>
              <w:ind w:firstLine="0"/>
              <w:jc w:val="center"/>
              <w:rPr>
                <w:sz w:val="20"/>
                <w:szCs w:val="20"/>
              </w:rPr>
            </w:pPr>
            <w:r>
              <w:rPr>
                <w:rFonts w:hint="eastAsia"/>
                <w:sz w:val="15"/>
                <w:szCs w:val="15"/>
              </w:rPr>
              <w:t>89</w:t>
            </w:r>
          </w:p>
        </w:tc>
        <w:tc>
          <w:tcPr>
            <w:tcW w:w="707" w:type="dxa"/>
          </w:tcPr>
          <w:p w14:paraId="405B3B7F" w14:textId="77777777" w:rsidR="00EE33ED" w:rsidRDefault="00000000">
            <w:pPr>
              <w:adjustRightInd w:val="0"/>
              <w:ind w:firstLine="0"/>
              <w:jc w:val="center"/>
              <w:rPr>
                <w:sz w:val="20"/>
                <w:szCs w:val="20"/>
              </w:rPr>
            </w:pPr>
            <w:r>
              <w:rPr>
                <w:rFonts w:hint="eastAsia"/>
                <w:sz w:val="15"/>
                <w:szCs w:val="15"/>
              </w:rPr>
              <w:t xml:space="preserve">9.25   </w:t>
            </w:r>
          </w:p>
        </w:tc>
        <w:tc>
          <w:tcPr>
            <w:tcW w:w="916" w:type="dxa"/>
          </w:tcPr>
          <w:p w14:paraId="070649A3" w14:textId="77777777" w:rsidR="00EE33ED" w:rsidRDefault="00000000">
            <w:pPr>
              <w:adjustRightInd w:val="0"/>
              <w:ind w:firstLine="0"/>
              <w:jc w:val="center"/>
              <w:rPr>
                <w:sz w:val="20"/>
                <w:szCs w:val="20"/>
              </w:rPr>
            </w:pPr>
            <w:r>
              <w:rPr>
                <w:rFonts w:hint="eastAsia"/>
                <w:sz w:val="15"/>
                <w:szCs w:val="15"/>
              </w:rPr>
              <w:t>959.53</w:t>
            </w:r>
          </w:p>
        </w:tc>
        <w:tc>
          <w:tcPr>
            <w:tcW w:w="917" w:type="dxa"/>
          </w:tcPr>
          <w:p w14:paraId="1743A52B" w14:textId="77777777" w:rsidR="00EE33ED" w:rsidRDefault="00000000">
            <w:pPr>
              <w:adjustRightInd w:val="0"/>
              <w:ind w:firstLine="0"/>
              <w:jc w:val="center"/>
              <w:rPr>
                <w:sz w:val="15"/>
                <w:szCs w:val="15"/>
              </w:rPr>
            </w:pPr>
            <w:r>
              <w:rPr>
                <w:rFonts w:hint="eastAsia"/>
                <w:sz w:val="15"/>
                <w:szCs w:val="15"/>
              </w:rPr>
              <w:t>923.42</w:t>
            </w:r>
          </w:p>
        </w:tc>
        <w:tc>
          <w:tcPr>
            <w:tcW w:w="981" w:type="dxa"/>
          </w:tcPr>
          <w:p w14:paraId="192429E1" w14:textId="77777777" w:rsidR="00EE33ED" w:rsidRDefault="00000000">
            <w:pPr>
              <w:adjustRightInd w:val="0"/>
              <w:ind w:firstLine="0"/>
              <w:jc w:val="center"/>
              <w:rPr>
                <w:sz w:val="15"/>
                <w:szCs w:val="15"/>
              </w:rPr>
            </w:pPr>
            <w:r>
              <w:rPr>
                <w:rFonts w:hint="eastAsia"/>
                <w:sz w:val="15"/>
                <w:szCs w:val="15"/>
              </w:rPr>
              <w:t>-3.9</w:t>
            </w:r>
          </w:p>
        </w:tc>
      </w:tr>
      <w:tr w:rsidR="00EE33ED" w14:paraId="05DFBCC7" w14:textId="77777777">
        <w:trPr>
          <w:trHeight w:val="250"/>
        </w:trPr>
        <w:tc>
          <w:tcPr>
            <w:tcW w:w="763" w:type="dxa"/>
          </w:tcPr>
          <w:p w14:paraId="69BE8EA3" w14:textId="77777777" w:rsidR="00EE33ED" w:rsidRDefault="00000000">
            <w:pPr>
              <w:adjustRightInd w:val="0"/>
              <w:ind w:firstLine="0"/>
              <w:jc w:val="center"/>
              <w:rPr>
                <w:sz w:val="15"/>
                <w:szCs w:val="15"/>
              </w:rPr>
            </w:pPr>
            <w:r>
              <w:rPr>
                <w:rFonts w:hint="eastAsia"/>
                <w:sz w:val="15"/>
                <w:szCs w:val="15"/>
              </w:rPr>
              <w:t>Long</w:t>
            </w:r>
          </w:p>
        </w:tc>
        <w:tc>
          <w:tcPr>
            <w:tcW w:w="537" w:type="dxa"/>
          </w:tcPr>
          <w:p w14:paraId="4E72E79E" w14:textId="77777777" w:rsidR="00EE33ED" w:rsidRDefault="00000000">
            <w:pPr>
              <w:adjustRightInd w:val="0"/>
              <w:ind w:firstLine="0"/>
              <w:jc w:val="center"/>
              <w:rPr>
                <w:sz w:val="20"/>
                <w:szCs w:val="20"/>
              </w:rPr>
            </w:pPr>
            <w:r>
              <w:rPr>
                <w:rFonts w:hint="eastAsia"/>
                <w:sz w:val="15"/>
                <w:szCs w:val="15"/>
              </w:rPr>
              <w:t>121</w:t>
            </w:r>
          </w:p>
        </w:tc>
        <w:tc>
          <w:tcPr>
            <w:tcW w:w="707" w:type="dxa"/>
          </w:tcPr>
          <w:p w14:paraId="292C8186" w14:textId="77777777" w:rsidR="00EE33ED" w:rsidRDefault="00000000">
            <w:pPr>
              <w:adjustRightInd w:val="0"/>
              <w:ind w:firstLine="0"/>
              <w:jc w:val="center"/>
              <w:rPr>
                <w:sz w:val="20"/>
                <w:szCs w:val="20"/>
              </w:rPr>
            </w:pPr>
            <w:r>
              <w:rPr>
                <w:rFonts w:hint="eastAsia"/>
                <w:sz w:val="15"/>
                <w:szCs w:val="15"/>
              </w:rPr>
              <w:t xml:space="preserve">22.16 </w:t>
            </w:r>
          </w:p>
        </w:tc>
        <w:tc>
          <w:tcPr>
            <w:tcW w:w="916" w:type="dxa"/>
          </w:tcPr>
          <w:p w14:paraId="2B71C573" w14:textId="77777777" w:rsidR="00EE33ED" w:rsidRDefault="00000000">
            <w:pPr>
              <w:adjustRightInd w:val="0"/>
              <w:ind w:firstLine="0"/>
              <w:jc w:val="center"/>
              <w:rPr>
                <w:sz w:val="20"/>
                <w:szCs w:val="20"/>
              </w:rPr>
            </w:pPr>
            <w:r>
              <w:rPr>
                <w:rFonts w:hint="eastAsia"/>
                <w:sz w:val="15"/>
                <w:szCs w:val="15"/>
              </w:rPr>
              <w:t xml:space="preserve">1126.63 </w:t>
            </w:r>
          </w:p>
        </w:tc>
        <w:tc>
          <w:tcPr>
            <w:tcW w:w="917" w:type="dxa"/>
          </w:tcPr>
          <w:p w14:paraId="46B0A977" w14:textId="77777777" w:rsidR="00EE33ED" w:rsidRDefault="00000000">
            <w:pPr>
              <w:adjustRightInd w:val="0"/>
              <w:ind w:firstLine="0"/>
              <w:jc w:val="center"/>
              <w:rPr>
                <w:sz w:val="15"/>
                <w:szCs w:val="15"/>
              </w:rPr>
            </w:pPr>
            <w:r>
              <w:rPr>
                <w:rFonts w:hint="eastAsia"/>
                <w:sz w:val="15"/>
                <w:szCs w:val="15"/>
              </w:rPr>
              <w:t>1722.04</w:t>
            </w:r>
          </w:p>
        </w:tc>
        <w:tc>
          <w:tcPr>
            <w:tcW w:w="981" w:type="dxa"/>
          </w:tcPr>
          <w:p w14:paraId="02620829" w14:textId="77777777" w:rsidR="00EE33ED" w:rsidRDefault="00000000">
            <w:pPr>
              <w:adjustRightInd w:val="0"/>
              <w:ind w:firstLine="0"/>
              <w:jc w:val="center"/>
              <w:rPr>
                <w:sz w:val="15"/>
                <w:szCs w:val="15"/>
              </w:rPr>
            </w:pPr>
            <w:r>
              <w:rPr>
                <w:rFonts w:hint="eastAsia"/>
                <w:sz w:val="15"/>
                <w:szCs w:val="15"/>
              </w:rPr>
              <w:t>34.6</w:t>
            </w:r>
          </w:p>
        </w:tc>
      </w:tr>
      <w:tr w:rsidR="00EE33ED" w14:paraId="4992ABC7" w14:textId="77777777">
        <w:trPr>
          <w:trHeight w:val="501"/>
        </w:trPr>
        <w:tc>
          <w:tcPr>
            <w:tcW w:w="763" w:type="dxa"/>
          </w:tcPr>
          <w:p w14:paraId="7359D464" w14:textId="77777777" w:rsidR="00EE33ED" w:rsidRDefault="00000000">
            <w:pPr>
              <w:adjustRightInd w:val="0"/>
              <w:ind w:firstLine="0"/>
              <w:jc w:val="center"/>
              <w:rPr>
                <w:sz w:val="15"/>
                <w:szCs w:val="15"/>
              </w:rPr>
            </w:pPr>
            <w:r>
              <w:rPr>
                <w:rFonts w:hint="eastAsia"/>
                <w:sz w:val="15"/>
                <w:szCs w:val="15"/>
              </w:rPr>
              <w:t>Very Long</w:t>
            </w:r>
          </w:p>
        </w:tc>
        <w:tc>
          <w:tcPr>
            <w:tcW w:w="537" w:type="dxa"/>
          </w:tcPr>
          <w:p w14:paraId="5835F6B4" w14:textId="77777777" w:rsidR="00EE33ED" w:rsidRDefault="00000000">
            <w:pPr>
              <w:adjustRightInd w:val="0"/>
              <w:ind w:firstLine="0"/>
              <w:jc w:val="center"/>
              <w:rPr>
                <w:sz w:val="15"/>
                <w:szCs w:val="15"/>
              </w:rPr>
            </w:pPr>
            <w:r>
              <w:rPr>
                <w:rFonts w:hint="eastAsia"/>
                <w:sz w:val="15"/>
                <w:szCs w:val="15"/>
              </w:rPr>
              <w:t>208</w:t>
            </w:r>
          </w:p>
        </w:tc>
        <w:tc>
          <w:tcPr>
            <w:tcW w:w="707" w:type="dxa"/>
          </w:tcPr>
          <w:p w14:paraId="29464829" w14:textId="77777777" w:rsidR="00EE33ED" w:rsidRDefault="00000000">
            <w:pPr>
              <w:adjustRightInd w:val="0"/>
              <w:ind w:firstLine="0"/>
              <w:jc w:val="center"/>
              <w:rPr>
                <w:sz w:val="15"/>
                <w:szCs w:val="15"/>
              </w:rPr>
            </w:pPr>
            <w:r>
              <w:rPr>
                <w:rFonts w:hint="eastAsia"/>
                <w:sz w:val="15"/>
                <w:szCs w:val="15"/>
              </w:rPr>
              <w:t>45.21</w:t>
            </w:r>
          </w:p>
        </w:tc>
        <w:tc>
          <w:tcPr>
            <w:tcW w:w="916" w:type="dxa"/>
          </w:tcPr>
          <w:p w14:paraId="084B0E89" w14:textId="77777777" w:rsidR="00EE33ED" w:rsidRDefault="00000000">
            <w:pPr>
              <w:adjustRightInd w:val="0"/>
              <w:ind w:firstLine="0"/>
              <w:jc w:val="center"/>
              <w:rPr>
                <w:sz w:val="15"/>
                <w:szCs w:val="15"/>
              </w:rPr>
            </w:pPr>
            <w:r>
              <w:rPr>
                <w:rFonts w:hint="eastAsia"/>
                <w:sz w:val="15"/>
                <w:szCs w:val="15"/>
              </w:rPr>
              <w:t>1099.16</w:t>
            </w:r>
          </w:p>
        </w:tc>
        <w:tc>
          <w:tcPr>
            <w:tcW w:w="917" w:type="dxa"/>
          </w:tcPr>
          <w:p w14:paraId="427955BE" w14:textId="77777777" w:rsidR="00EE33ED" w:rsidRDefault="00000000">
            <w:pPr>
              <w:adjustRightInd w:val="0"/>
              <w:ind w:firstLine="0"/>
              <w:jc w:val="center"/>
              <w:rPr>
                <w:sz w:val="15"/>
                <w:szCs w:val="15"/>
              </w:rPr>
            </w:pPr>
            <w:r>
              <w:rPr>
                <w:rFonts w:hint="eastAsia"/>
                <w:sz w:val="15"/>
                <w:szCs w:val="15"/>
              </w:rPr>
              <w:t>3191.97</w:t>
            </w:r>
          </w:p>
        </w:tc>
        <w:tc>
          <w:tcPr>
            <w:tcW w:w="981" w:type="dxa"/>
          </w:tcPr>
          <w:p w14:paraId="43DB27CD" w14:textId="77777777" w:rsidR="00EE33ED" w:rsidRDefault="00000000">
            <w:pPr>
              <w:adjustRightInd w:val="0"/>
              <w:ind w:firstLine="0"/>
              <w:jc w:val="center"/>
              <w:rPr>
                <w:sz w:val="15"/>
                <w:szCs w:val="15"/>
              </w:rPr>
            </w:pPr>
            <w:r>
              <w:rPr>
                <w:rFonts w:hint="eastAsia"/>
                <w:sz w:val="15"/>
                <w:szCs w:val="15"/>
              </w:rPr>
              <w:t>65.6</w:t>
            </w:r>
          </w:p>
        </w:tc>
      </w:tr>
      <w:tr w:rsidR="00EE33ED" w14:paraId="0DAFB51D" w14:textId="77777777">
        <w:trPr>
          <w:trHeight w:val="530"/>
        </w:trPr>
        <w:tc>
          <w:tcPr>
            <w:tcW w:w="763" w:type="dxa"/>
            <w:tcBorders>
              <w:bottom w:val="single" w:sz="12" w:space="0" w:color="000000" w:themeColor="text1"/>
            </w:tcBorders>
          </w:tcPr>
          <w:p w14:paraId="1AD4D600" w14:textId="77777777" w:rsidR="00EE33ED" w:rsidRDefault="00000000">
            <w:pPr>
              <w:adjustRightInd w:val="0"/>
              <w:ind w:firstLine="0"/>
              <w:jc w:val="center"/>
              <w:rPr>
                <w:sz w:val="15"/>
                <w:szCs w:val="15"/>
              </w:rPr>
            </w:pPr>
            <w:r>
              <w:rPr>
                <w:rFonts w:hint="eastAsia"/>
                <w:sz w:val="15"/>
                <w:szCs w:val="15"/>
              </w:rPr>
              <w:t>Extra Long</w:t>
            </w:r>
          </w:p>
        </w:tc>
        <w:tc>
          <w:tcPr>
            <w:tcW w:w="537" w:type="dxa"/>
            <w:tcBorders>
              <w:bottom w:val="single" w:sz="12" w:space="0" w:color="000000" w:themeColor="text1"/>
            </w:tcBorders>
          </w:tcPr>
          <w:p w14:paraId="72227645" w14:textId="77777777" w:rsidR="00EE33ED" w:rsidRDefault="00000000">
            <w:pPr>
              <w:adjustRightInd w:val="0"/>
              <w:ind w:firstLine="0"/>
              <w:jc w:val="center"/>
              <w:rPr>
                <w:sz w:val="15"/>
                <w:szCs w:val="15"/>
              </w:rPr>
            </w:pPr>
            <w:r>
              <w:rPr>
                <w:rFonts w:hint="eastAsia"/>
                <w:sz w:val="15"/>
                <w:szCs w:val="15"/>
              </w:rPr>
              <w:t>679</w:t>
            </w:r>
          </w:p>
        </w:tc>
        <w:tc>
          <w:tcPr>
            <w:tcW w:w="707" w:type="dxa"/>
            <w:tcBorders>
              <w:bottom w:val="single" w:sz="12" w:space="0" w:color="000000" w:themeColor="text1"/>
            </w:tcBorders>
          </w:tcPr>
          <w:p w14:paraId="2F201EB7" w14:textId="77777777" w:rsidR="00EE33ED" w:rsidRDefault="00000000">
            <w:pPr>
              <w:adjustRightInd w:val="0"/>
              <w:ind w:firstLine="0"/>
              <w:jc w:val="center"/>
              <w:rPr>
                <w:sz w:val="15"/>
                <w:szCs w:val="15"/>
              </w:rPr>
            </w:pPr>
            <w:r>
              <w:rPr>
                <w:rFonts w:hint="eastAsia"/>
                <w:sz w:val="15"/>
                <w:szCs w:val="15"/>
              </w:rPr>
              <w:t>105.73</w:t>
            </w:r>
          </w:p>
        </w:tc>
        <w:tc>
          <w:tcPr>
            <w:tcW w:w="916" w:type="dxa"/>
            <w:tcBorders>
              <w:bottom w:val="single" w:sz="12" w:space="0" w:color="000000" w:themeColor="text1"/>
            </w:tcBorders>
          </w:tcPr>
          <w:p w14:paraId="7E4730D0" w14:textId="77777777" w:rsidR="00EE33ED" w:rsidRDefault="00000000">
            <w:pPr>
              <w:adjustRightInd w:val="0"/>
              <w:ind w:firstLine="0"/>
              <w:jc w:val="center"/>
              <w:rPr>
                <w:sz w:val="15"/>
                <w:szCs w:val="15"/>
              </w:rPr>
            </w:pPr>
            <w:r>
              <w:rPr>
                <w:rFonts w:hint="eastAsia"/>
                <w:sz w:val="15"/>
                <w:szCs w:val="15"/>
              </w:rPr>
              <w:t>1087.70</w:t>
            </w:r>
          </w:p>
        </w:tc>
        <w:tc>
          <w:tcPr>
            <w:tcW w:w="917" w:type="dxa"/>
            <w:tcBorders>
              <w:bottom w:val="single" w:sz="12" w:space="0" w:color="000000" w:themeColor="text1"/>
            </w:tcBorders>
          </w:tcPr>
          <w:p w14:paraId="0C288FB4" w14:textId="77777777" w:rsidR="00EE33ED" w:rsidRDefault="00000000">
            <w:pPr>
              <w:adjustRightInd w:val="0"/>
              <w:ind w:firstLine="0"/>
              <w:jc w:val="center"/>
              <w:rPr>
                <w:sz w:val="15"/>
                <w:szCs w:val="15"/>
              </w:rPr>
            </w:pPr>
            <w:r>
              <w:rPr>
                <w:rFonts w:hint="eastAsia"/>
                <w:sz w:val="15"/>
                <w:szCs w:val="15"/>
              </w:rPr>
              <w:t>6753.43</w:t>
            </w:r>
          </w:p>
        </w:tc>
        <w:tc>
          <w:tcPr>
            <w:tcW w:w="981" w:type="dxa"/>
            <w:tcBorders>
              <w:bottom w:val="single" w:sz="12" w:space="0" w:color="000000" w:themeColor="text1"/>
            </w:tcBorders>
          </w:tcPr>
          <w:p w14:paraId="0B1DB4DA" w14:textId="77777777" w:rsidR="00EE33ED" w:rsidRDefault="00000000">
            <w:pPr>
              <w:adjustRightInd w:val="0"/>
              <w:ind w:firstLine="0"/>
              <w:jc w:val="center"/>
              <w:rPr>
                <w:sz w:val="15"/>
                <w:szCs w:val="15"/>
              </w:rPr>
            </w:pPr>
            <w:r>
              <w:rPr>
                <w:rFonts w:hint="eastAsia"/>
                <w:sz w:val="15"/>
                <w:szCs w:val="15"/>
              </w:rPr>
              <w:t>83.9</w:t>
            </w:r>
          </w:p>
        </w:tc>
      </w:tr>
    </w:tbl>
    <w:p w14:paraId="28C3C991" w14:textId="77777777" w:rsidR="00EE33ED" w:rsidRDefault="00EE33ED">
      <w:pPr>
        <w:ind w:firstLine="0"/>
        <w:rPr>
          <w:sz w:val="20"/>
          <w:szCs w:val="20"/>
        </w:rPr>
      </w:pPr>
    </w:p>
    <w:p w14:paraId="39776147" w14:textId="77777777" w:rsidR="00EE33ED" w:rsidRDefault="00000000">
      <w:pPr>
        <w:ind w:firstLine="410"/>
        <w:rPr>
          <w:sz w:val="20"/>
          <w:szCs w:val="20"/>
        </w:rPr>
      </w:pPr>
      <w:r>
        <w:rPr>
          <w:rFonts w:hint="eastAsia"/>
          <w:sz w:val="20"/>
          <w:szCs w:val="20"/>
        </w:rPr>
        <w:t>表</w:t>
      </w:r>
      <w:r>
        <w:rPr>
          <w:rFonts w:hint="eastAsia"/>
          <w:sz w:val="20"/>
          <w:szCs w:val="20"/>
        </w:rPr>
        <w:t>3</w:t>
      </w:r>
      <w:r>
        <w:rPr>
          <w:rFonts w:hint="eastAsia"/>
          <w:sz w:val="20"/>
          <w:szCs w:val="20"/>
        </w:rPr>
        <w:t>清晰地给出了按语音时长分组的</w:t>
      </w:r>
      <w:r>
        <w:rPr>
          <w:rFonts w:hint="eastAsia"/>
          <w:sz w:val="20"/>
          <w:szCs w:val="20"/>
        </w:rPr>
        <w:t xml:space="preserve"> TTFT </w:t>
      </w:r>
      <w:r>
        <w:rPr>
          <w:rFonts w:hint="eastAsia"/>
          <w:sz w:val="20"/>
          <w:szCs w:val="20"/>
        </w:rPr>
        <w:t>统计结果。非流式基线</w:t>
      </w:r>
      <w:r>
        <w:rPr>
          <w:rFonts w:hint="eastAsia"/>
          <w:sz w:val="20"/>
          <w:szCs w:val="20"/>
        </w:rPr>
        <w:t>System A</w:t>
      </w:r>
      <w:r>
        <w:rPr>
          <w:rFonts w:hint="eastAsia"/>
          <w:sz w:val="20"/>
          <w:szCs w:val="20"/>
        </w:rPr>
        <w:t>的</w:t>
      </w:r>
      <w:r>
        <w:rPr>
          <w:rFonts w:hint="eastAsia"/>
          <w:sz w:val="20"/>
          <w:szCs w:val="20"/>
        </w:rPr>
        <w:t>TTFT</w:t>
      </w:r>
      <w:r>
        <w:rPr>
          <w:rFonts w:hint="eastAsia"/>
          <w:sz w:val="20"/>
          <w:szCs w:val="20"/>
        </w:rPr>
        <w:t>随输入时长有明显增长。其中</w:t>
      </w:r>
      <w:r>
        <w:rPr>
          <w:rFonts w:hint="eastAsia"/>
          <w:position w:val="-6"/>
          <w:sz w:val="20"/>
          <w:szCs w:val="20"/>
        </w:rPr>
        <w:object w:dxaOrig="580" w:dyaOrig="280" w14:anchorId="0846C066">
          <v:shape id="_x0000_i1093" type="#_x0000_t75" style="width:29pt;height:14pt" o:ole="">
            <v:imagedata r:id="rId158" o:title=""/>
          </v:shape>
          <o:OLEObject Type="Embed" ProgID="Equation.DSMT4" ShapeID="_x0000_i1093" DrawAspect="Content" ObjectID="_1845127243" r:id="rId159"/>
        </w:object>
      </w:r>
      <w:r>
        <w:rPr>
          <w:rFonts w:hint="eastAsia"/>
          <w:sz w:val="20"/>
          <w:szCs w:val="20"/>
        </w:rPr>
        <w:t>组均值为</w:t>
      </w:r>
      <w:r>
        <w:rPr>
          <w:rFonts w:hint="eastAsia"/>
          <w:sz w:val="20"/>
          <w:szCs w:val="20"/>
        </w:rPr>
        <w:t>533.42ms</w:t>
      </w:r>
      <w:r>
        <w:rPr>
          <w:rFonts w:hint="eastAsia"/>
          <w:sz w:val="20"/>
          <w:szCs w:val="20"/>
        </w:rPr>
        <w:t>，</w:t>
      </w:r>
      <w:r>
        <w:rPr>
          <w:rFonts w:hint="eastAsia"/>
          <w:position w:val="-10"/>
          <w:sz w:val="20"/>
          <w:szCs w:val="20"/>
        </w:rPr>
        <w:object w:dxaOrig="520" w:dyaOrig="320" w14:anchorId="13C3C51D">
          <v:shape id="_x0000_i1094" type="#_x0000_t75" style="width:26pt;height:16pt" o:ole="">
            <v:imagedata r:id="rId160" o:title=""/>
          </v:shape>
          <o:OLEObject Type="Embed" ProgID="Equation.DSMT4" ShapeID="_x0000_i1094" DrawAspect="Content" ObjectID="_1845127244" r:id="rId161"/>
        </w:object>
      </w:r>
      <w:r>
        <w:rPr>
          <w:rFonts w:hint="eastAsia"/>
          <w:sz w:val="20"/>
          <w:szCs w:val="20"/>
        </w:rPr>
        <w:t>组上升到了</w:t>
      </w:r>
      <w:r>
        <w:rPr>
          <w:rFonts w:hint="eastAsia"/>
          <w:sz w:val="20"/>
          <w:szCs w:val="20"/>
        </w:rPr>
        <w:t>1722.04ms</w:t>
      </w:r>
      <w:r>
        <w:rPr>
          <w:rFonts w:hint="eastAsia"/>
          <w:sz w:val="20"/>
          <w:szCs w:val="20"/>
        </w:rPr>
        <w:t>，</w:t>
      </w:r>
      <w:r>
        <w:rPr>
          <w:rFonts w:hint="eastAsia"/>
          <w:position w:val="-10"/>
          <w:sz w:val="20"/>
          <w:szCs w:val="20"/>
        </w:rPr>
        <w:object w:dxaOrig="1140" w:dyaOrig="320" w14:anchorId="7AEAD3CD">
          <v:shape id="_x0000_i1095" type="#_x0000_t75" style="width:57pt;height:16pt" o:ole="">
            <v:imagedata r:id="rId162" o:title=""/>
          </v:shape>
          <o:OLEObject Type="Embed" ProgID="Equation.DSMT4" ShapeID="_x0000_i1095" DrawAspect="Content" ObjectID="_1845127245" r:id="rId163"/>
        </w:object>
      </w:r>
      <w:r>
        <w:rPr>
          <w:rFonts w:hint="eastAsia"/>
          <w:sz w:val="20"/>
          <w:szCs w:val="20"/>
        </w:rPr>
        <w:t>与</w:t>
      </w:r>
      <w:r>
        <w:rPr>
          <w:rFonts w:hint="eastAsia"/>
          <w:position w:val="-10"/>
          <w:sz w:val="20"/>
          <w:szCs w:val="20"/>
        </w:rPr>
        <w:object w:dxaOrig="1220" w:dyaOrig="320" w14:anchorId="39988B46">
          <v:shape id="_x0000_i1096" type="#_x0000_t75" style="width:61pt;height:16pt" o:ole="">
            <v:imagedata r:id="rId164" o:title=""/>
          </v:shape>
          <o:OLEObject Type="Embed" ProgID="Equation.DSMT4" ShapeID="_x0000_i1096" DrawAspect="Content" ObjectID="_1845127246" r:id="rId165"/>
        </w:object>
      </w:r>
      <w:r>
        <w:rPr>
          <w:rFonts w:hint="eastAsia"/>
          <w:sz w:val="20"/>
          <w:szCs w:val="20"/>
        </w:rPr>
        <w:t>组进一步增长到</w:t>
      </w:r>
      <w:r>
        <w:rPr>
          <w:rFonts w:hint="eastAsia"/>
          <w:sz w:val="20"/>
          <w:szCs w:val="20"/>
        </w:rPr>
        <w:t>3191.97ms</w:t>
      </w:r>
      <w:r>
        <w:rPr>
          <w:rFonts w:hint="eastAsia"/>
          <w:sz w:val="20"/>
          <w:szCs w:val="20"/>
        </w:rPr>
        <w:t>与</w:t>
      </w:r>
      <w:r>
        <w:rPr>
          <w:rFonts w:hint="eastAsia"/>
          <w:sz w:val="20"/>
          <w:szCs w:val="20"/>
        </w:rPr>
        <w:t>6753.43ms</w:t>
      </w:r>
      <w:r>
        <w:rPr>
          <w:rFonts w:hint="eastAsia"/>
          <w:sz w:val="20"/>
          <w:szCs w:val="20"/>
        </w:rPr>
        <w:t>。这一现象和级联式处理范式的预期是相符的，因为</w:t>
      </w:r>
      <w:r>
        <w:rPr>
          <w:rFonts w:hint="eastAsia"/>
          <w:sz w:val="20"/>
          <w:szCs w:val="20"/>
        </w:rPr>
        <w:t>ASR</w:t>
      </w:r>
      <w:r>
        <w:rPr>
          <w:rFonts w:hint="eastAsia"/>
          <w:sz w:val="20"/>
          <w:szCs w:val="20"/>
        </w:rPr>
        <w:t>需等待语音生成完成之后才能进行全量解码，之后</w:t>
      </w:r>
      <w:r>
        <w:rPr>
          <w:rFonts w:hint="eastAsia"/>
          <w:sz w:val="20"/>
          <w:szCs w:val="20"/>
        </w:rPr>
        <w:t>LLM</w:t>
      </w:r>
      <w:r>
        <w:rPr>
          <w:rFonts w:hint="eastAsia"/>
          <w:sz w:val="20"/>
          <w:szCs w:val="20"/>
        </w:rPr>
        <w:t>才会对完整转录文本一次性进行全量预填充。在此期间，端点之后的计算链路几乎不会重叠，这就使得语音长度与</w:t>
      </w:r>
      <w:r>
        <w:rPr>
          <w:rFonts w:hint="eastAsia"/>
          <w:sz w:val="20"/>
          <w:szCs w:val="20"/>
        </w:rPr>
        <w:t>TTFT</w:t>
      </w:r>
      <w:r>
        <w:rPr>
          <w:rFonts w:hint="eastAsia"/>
          <w:sz w:val="20"/>
          <w:szCs w:val="20"/>
        </w:rPr>
        <w:t>基本是线性相关的关系。而流式系统</w:t>
      </w:r>
      <w:r>
        <w:rPr>
          <w:rFonts w:hint="eastAsia"/>
          <w:sz w:val="20"/>
          <w:szCs w:val="20"/>
        </w:rPr>
        <w:t xml:space="preserve"> System B </w:t>
      </w:r>
      <w:r>
        <w:rPr>
          <w:rFonts w:hint="eastAsia"/>
          <w:sz w:val="20"/>
          <w:szCs w:val="20"/>
        </w:rPr>
        <w:t>在</w:t>
      </w:r>
      <w:r>
        <w:rPr>
          <w:rFonts w:hint="eastAsia"/>
          <w:sz w:val="20"/>
          <w:szCs w:val="20"/>
        </w:rPr>
        <w:t xml:space="preserve"> </w:t>
      </w:r>
      <w:r>
        <w:rPr>
          <w:rFonts w:hint="eastAsia"/>
          <w:position w:val="-10"/>
          <w:sz w:val="20"/>
          <w:szCs w:val="20"/>
        </w:rPr>
        <w:object w:dxaOrig="520" w:dyaOrig="320" w14:anchorId="6EAC0232">
          <v:shape id="_x0000_i1097" type="#_x0000_t75" style="width:26pt;height:16pt" o:ole="">
            <v:imagedata r:id="rId160" o:title=""/>
          </v:shape>
          <o:OLEObject Type="Embed" ProgID="Equation.DSMT4" ShapeID="_x0000_i1097" DrawAspect="Content" ObjectID="_1845127247" r:id="rId166"/>
        </w:object>
      </w:r>
      <w:r>
        <w:rPr>
          <w:rFonts w:hint="eastAsia"/>
          <w:sz w:val="20"/>
          <w:szCs w:val="20"/>
        </w:rPr>
        <w:t>及以上区间显示出近似常数的上界：</w:t>
      </w:r>
      <w:r>
        <w:rPr>
          <w:rFonts w:hint="eastAsia"/>
          <w:position w:val="-10"/>
          <w:sz w:val="20"/>
          <w:szCs w:val="20"/>
        </w:rPr>
        <w:object w:dxaOrig="520" w:dyaOrig="320" w14:anchorId="3F3CDE6F">
          <v:shape id="_x0000_i1098" type="#_x0000_t75" style="width:26pt;height:16pt" o:ole="">
            <v:imagedata r:id="rId160" o:title=""/>
          </v:shape>
          <o:OLEObject Type="Embed" ProgID="Equation.DSMT4" ShapeID="_x0000_i1098" DrawAspect="Content" ObjectID="_1845127248" r:id="rId167"/>
        </w:object>
      </w:r>
      <w:r>
        <w:rPr>
          <w:rFonts w:hint="eastAsia"/>
          <w:sz w:val="20"/>
          <w:szCs w:val="20"/>
        </w:rPr>
        <w:t>、</w:t>
      </w:r>
      <w:r>
        <w:rPr>
          <w:rFonts w:hint="eastAsia"/>
          <w:position w:val="-10"/>
          <w:sz w:val="20"/>
          <w:szCs w:val="20"/>
        </w:rPr>
        <w:object w:dxaOrig="1140" w:dyaOrig="320" w14:anchorId="4605B731">
          <v:shape id="_x0000_i1099" type="#_x0000_t75" style="width:57pt;height:16pt" o:ole="">
            <v:imagedata r:id="rId162" o:title=""/>
          </v:shape>
          <o:OLEObject Type="Embed" ProgID="Equation.DSMT4" ShapeID="_x0000_i1099" DrawAspect="Content" ObjectID="_1845127249" r:id="rId168"/>
        </w:object>
      </w:r>
      <w:r>
        <w:rPr>
          <w:rFonts w:hint="eastAsia"/>
          <w:sz w:val="20"/>
          <w:szCs w:val="20"/>
        </w:rPr>
        <w:t>与</w:t>
      </w:r>
      <w:r>
        <w:rPr>
          <w:rFonts w:hint="eastAsia"/>
          <w:position w:val="-10"/>
          <w:sz w:val="20"/>
          <w:szCs w:val="20"/>
        </w:rPr>
        <w:object w:dxaOrig="1220" w:dyaOrig="320" w14:anchorId="06F01394">
          <v:shape id="_x0000_i1100" type="#_x0000_t75" style="width:61pt;height:16pt" o:ole="">
            <v:imagedata r:id="rId164" o:title=""/>
          </v:shape>
          <o:OLEObject Type="Embed" ProgID="Equation.DSMT4" ShapeID="_x0000_i1100" DrawAspect="Content" ObjectID="_1845127250" r:id="rId169"/>
        </w:object>
      </w:r>
      <w:r>
        <w:rPr>
          <w:rFonts w:hint="eastAsia"/>
          <w:sz w:val="20"/>
          <w:szCs w:val="20"/>
        </w:rPr>
        <w:t>三组的</w:t>
      </w:r>
      <w:r>
        <w:rPr>
          <w:rFonts w:hint="eastAsia"/>
          <w:sz w:val="20"/>
          <w:szCs w:val="20"/>
        </w:rPr>
        <w:t xml:space="preserve"> TTFT </w:t>
      </w:r>
      <w:r>
        <w:rPr>
          <w:rFonts w:hint="eastAsia"/>
          <w:sz w:val="20"/>
          <w:szCs w:val="20"/>
        </w:rPr>
        <w:t>均值分别为</w:t>
      </w:r>
      <w:r>
        <w:rPr>
          <w:rFonts w:hint="eastAsia"/>
          <w:sz w:val="20"/>
          <w:szCs w:val="20"/>
        </w:rPr>
        <w:t xml:space="preserve"> 1126.63ms</w:t>
      </w:r>
      <w:r>
        <w:rPr>
          <w:rFonts w:hint="eastAsia"/>
          <w:sz w:val="20"/>
          <w:szCs w:val="20"/>
        </w:rPr>
        <w:t>、</w:t>
      </w:r>
      <w:r>
        <w:rPr>
          <w:rFonts w:hint="eastAsia"/>
          <w:sz w:val="20"/>
          <w:szCs w:val="20"/>
        </w:rPr>
        <w:t xml:space="preserve">1099.16ms </w:t>
      </w:r>
      <w:r>
        <w:rPr>
          <w:rFonts w:hint="eastAsia"/>
          <w:sz w:val="20"/>
          <w:szCs w:val="20"/>
        </w:rPr>
        <w:t>与</w:t>
      </w:r>
      <w:r>
        <w:rPr>
          <w:rFonts w:hint="eastAsia"/>
          <w:sz w:val="20"/>
          <w:szCs w:val="20"/>
        </w:rPr>
        <w:t xml:space="preserve"> 1087.70ms</w:t>
      </w:r>
      <w:r>
        <w:rPr>
          <w:rFonts w:hint="eastAsia"/>
          <w:sz w:val="20"/>
          <w:szCs w:val="20"/>
        </w:rPr>
        <w:t>，整体稳定在</w:t>
      </w:r>
      <w:r>
        <w:rPr>
          <w:rFonts w:hint="eastAsia"/>
          <w:sz w:val="20"/>
          <w:szCs w:val="20"/>
        </w:rPr>
        <w:t xml:space="preserve"> 1.1s </w:t>
      </w:r>
      <w:r>
        <w:rPr>
          <w:rFonts w:hint="eastAsia"/>
          <w:sz w:val="20"/>
          <w:szCs w:val="20"/>
        </w:rPr>
        <w:t>左右。相应的</w:t>
      </w:r>
      <w:r>
        <w:rPr>
          <w:rFonts w:hint="eastAsia"/>
          <w:sz w:val="20"/>
          <w:szCs w:val="20"/>
        </w:rPr>
        <w:t>TTFT</w:t>
      </w:r>
      <w:r>
        <w:rPr>
          <w:rFonts w:hint="eastAsia"/>
          <w:sz w:val="20"/>
          <w:szCs w:val="20"/>
        </w:rPr>
        <w:t>在</w:t>
      </w:r>
      <w:r>
        <w:rPr>
          <w:rFonts w:hint="eastAsia"/>
          <w:sz w:val="20"/>
          <w:szCs w:val="20"/>
        </w:rPr>
        <w:t xml:space="preserve"> </w:t>
      </w:r>
      <w:r>
        <w:rPr>
          <w:rFonts w:hint="eastAsia"/>
          <w:position w:val="-10"/>
          <w:sz w:val="20"/>
          <w:szCs w:val="20"/>
        </w:rPr>
        <w:object w:dxaOrig="520" w:dyaOrig="320" w14:anchorId="4D6FB953">
          <v:shape id="_x0000_i1101" type="#_x0000_t75" style="width:26pt;height:16pt" o:ole="">
            <v:imagedata r:id="rId170" o:title=""/>
          </v:shape>
          <o:OLEObject Type="Embed" ProgID="Equation.DSMT4" ShapeID="_x0000_i1101" DrawAspect="Content" ObjectID="_1845127251" r:id="rId171"/>
        </w:object>
      </w:r>
      <w:r>
        <w:rPr>
          <w:rFonts w:hint="eastAsia"/>
          <w:sz w:val="20"/>
          <w:szCs w:val="20"/>
        </w:rPr>
        <w:t>、</w:t>
      </w:r>
      <w:r>
        <w:rPr>
          <w:rFonts w:hint="eastAsia"/>
          <w:position w:val="-10"/>
          <w:sz w:val="20"/>
          <w:szCs w:val="20"/>
        </w:rPr>
        <w:object w:dxaOrig="1140" w:dyaOrig="320" w14:anchorId="7715354D">
          <v:shape id="_x0000_i1102" type="#_x0000_t75" style="width:57pt;height:16pt" o:ole="">
            <v:imagedata r:id="rId172" o:title=""/>
          </v:shape>
          <o:OLEObject Type="Embed" ProgID="Equation.DSMT4" ShapeID="_x0000_i1102" DrawAspect="Content" ObjectID="_1845127252" r:id="rId173"/>
        </w:object>
      </w:r>
      <w:r>
        <w:rPr>
          <w:rFonts w:hint="eastAsia"/>
          <w:sz w:val="20"/>
          <w:szCs w:val="20"/>
        </w:rPr>
        <w:t>、</w:t>
      </w:r>
      <w:r>
        <w:rPr>
          <w:rFonts w:hint="eastAsia"/>
          <w:position w:val="-10"/>
          <w:sz w:val="20"/>
          <w:szCs w:val="20"/>
        </w:rPr>
        <w:object w:dxaOrig="1220" w:dyaOrig="320" w14:anchorId="0E6FA8CD">
          <v:shape id="_x0000_i1103" type="#_x0000_t75" style="width:61pt;height:16pt" o:ole="">
            <v:imagedata r:id="rId174" o:title=""/>
          </v:shape>
          <o:OLEObject Type="Embed" ProgID="Equation.DSMT4" ShapeID="_x0000_i1103" DrawAspect="Content" ObjectID="_1845127253" r:id="rId175"/>
        </w:object>
      </w:r>
      <w:r>
        <w:rPr>
          <w:rFonts w:hint="eastAsia"/>
          <w:sz w:val="20"/>
          <w:szCs w:val="20"/>
        </w:rPr>
        <w:t>这三个分组上，相对于基线系统分别压缩了</w:t>
      </w:r>
      <w:r>
        <w:rPr>
          <w:rFonts w:hint="eastAsia"/>
          <w:sz w:val="20"/>
          <w:szCs w:val="20"/>
        </w:rPr>
        <w:t>34.6%</w:t>
      </w:r>
      <w:r>
        <w:rPr>
          <w:rFonts w:hint="eastAsia"/>
          <w:sz w:val="20"/>
          <w:szCs w:val="20"/>
        </w:rPr>
        <w:t>、</w:t>
      </w:r>
      <w:r>
        <w:rPr>
          <w:rFonts w:hint="eastAsia"/>
          <w:sz w:val="20"/>
          <w:szCs w:val="20"/>
        </w:rPr>
        <w:t>65.6%</w:t>
      </w:r>
      <w:r>
        <w:rPr>
          <w:rFonts w:hint="eastAsia"/>
          <w:sz w:val="20"/>
          <w:szCs w:val="20"/>
        </w:rPr>
        <w:t>与</w:t>
      </w:r>
      <w:r>
        <w:rPr>
          <w:rFonts w:hint="eastAsia"/>
          <w:sz w:val="20"/>
          <w:szCs w:val="20"/>
        </w:rPr>
        <w:t>83.9%</w:t>
      </w:r>
      <w:r>
        <w:rPr>
          <w:rFonts w:hint="eastAsia"/>
          <w:sz w:val="20"/>
          <w:szCs w:val="20"/>
        </w:rPr>
        <w:t>，其中</w:t>
      </w:r>
      <w:r>
        <w:rPr>
          <w:rFonts w:hint="eastAsia"/>
          <w:position w:val="-10"/>
          <w:sz w:val="20"/>
          <w:szCs w:val="20"/>
        </w:rPr>
        <w:object w:dxaOrig="1220" w:dyaOrig="320" w14:anchorId="61F70FC2">
          <v:shape id="_x0000_i1104" type="#_x0000_t75" style="width:61pt;height:16pt" o:ole="">
            <v:imagedata r:id="rId174" o:title=""/>
          </v:shape>
          <o:OLEObject Type="Embed" ProgID="Equation.DSMT4" ShapeID="_x0000_i1104" DrawAspect="Content" ObjectID="_1845127254" r:id="rId176"/>
        </w:object>
      </w:r>
      <w:r>
        <w:rPr>
          <w:rFonts w:hint="eastAsia"/>
          <w:sz w:val="20"/>
          <w:szCs w:val="20"/>
        </w:rPr>
        <w:t>组平均绝对延迟降低了</w:t>
      </w:r>
      <w:r>
        <w:rPr>
          <w:rFonts w:hint="eastAsia"/>
          <w:sz w:val="20"/>
          <w:szCs w:val="20"/>
        </w:rPr>
        <w:t>5.67s</w:t>
      </w:r>
      <w:r>
        <w:rPr>
          <w:rFonts w:hint="eastAsia"/>
          <w:sz w:val="20"/>
          <w:szCs w:val="20"/>
        </w:rPr>
        <w:t>，明显减轻了长语音交互时的静默等待。需要说明的是，这里的常数是指主导项由随时长累积的全量计算耗时，转变</w:t>
      </w:r>
      <w:r>
        <w:rPr>
          <w:rFonts w:hint="eastAsia"/>
          <w:sz w:val="20"/>
          <w:szCs w:val="20"/>
        </w:rPr>
        <w:t>为最后若干分片的尾部处理与调度开销之和。在音频包时长</w:t>
      </w:r>
      <w:r>
        <w:rPr>
          <w:rFonts w:hint="eastAsia"/>
          <w:sz w:val="20"/>
          <w:szCs w:val="20"/>
        </w:rPr>
        <w:t>500 ms</w:t>
      </w:r>
      <w:r>
        <w:rPr>
          <w:rFonts w:hint="eastAsia"/>
          <w:sz w:val="20"/>
          <w:szCs w:val="20"/>
        </w:rPr>
        <w:t>与计算资源不变的前提下，</w:t>
      </w:r>
      <w:r>
        <w:rPr>
          <w:rFonts w:hint="eastAsia"/>
          <w:sz w:val="20"/>
          <w:szCs w:val="20"/>
        </w:rPr>
        <w:t xml:space="preserve">TTFT </w:t>
      </w:r>
      <w:r>
        <w:rPr>
          <w:rFonts w:hint="eastAsia"/>
          <w:sz w:val="20"/>
          <w:szCs w:val="20"/>
        </w:rPr>
        <w:t>不再随输入时长的增长而继续显著增加。</w:t>
      </w:r>
    </w:p>
    <w:p w14:paraId="33DBC0DA" w14:textId="77777777" w:rsidR="00EE33ED" w:rsidRDefault="00000000">
      <w:pPr>
        <w:ind w:firstLine="410"/>
        <w:rPr>
          <w:sz w:val="20"/>
          <w:szCs w:val="20"/>
        </w:rPr>
      </w:pPr>
      <w:r>
        <w:rPr>
          <w:noProof/>
          <w:sz w:val="20"/>
        </w:rPr>
        <mc:AlternateContent>
          <mc:Choice Requires="wps">
            <w:drawing>
              <wp:anchor distT="0" distB="0" distL="114935" distR="114935" simplePos="0" relativeHeight="251660288" behindDoc="0" locked="0" layoutInCell="1" allowOverlap="1" wp14:anchorId="1E1952D8" wp14:editId="4C8BE682">
                <wp:simplePos x="0" y="0"/>
                <wp:positionH relativeFrom="column">
                  <wp:posOffset>15240</wp:posOffset>
                </wp:positionH>
                <wp:positionV relativeFrom="page">
                  <wp:posOffset>8343900</wp:posOffset>
                </wp:positionV>
                <wp:extent cx="6229985" cy="1275080"/>
                <wp:effectExtent l="0" t="0" r="0" b="0"/>
                <wp:wrapTopAndBottom/>
                <wp:docPr id="40" name="文本框 40"/>
                <wp:cNvGraphicFramePr/>
                <a:graphic xmlns:a="http://schemas.openxmlformats.org/drawingml/2006/main">
                  <a:graphicData uri="http://schemas.microsoft.com/office/word/2010/wordprocessingShape">
                    <wps:wsp>
                      <wps:cNvSpPr txBox="1"/>
                      <wps:spPr>
                        <a:xfrm>
                          <a:off x="0" y="0"/>
                          <a:ext cx="6229985" cy="1275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43D4A7" w14:textId="77777777" w:rsidR="00EE33ED"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4  </w:t>
                            </w:r>
                            <w:r>
                              <w:rPr>
                                <w:rFonts w:hint="eastAsia"/>
                                <w:b/>
                                <w:sz w:val="18"/>
                                <w:szCs w:val="18"/>
                              </w:rPr>
                              <w:t>核心模块消融实验结果</w:t>
                            </w:r>
                          </w:p>
                          <w:p w14:paraId="1041F7B1" w14:textId="77777777" w:rsidR="00EE33ED" w:rsidRDefault="00000000">
                            <w:pPr>
                              <w:adjustRightInd w:val="0"/>
                              <w:spacing w:line="240" w:lineRule="auto"/>
                              <w:ind w:firstLine="0"/>
                              <w:jc w:val="center"/>
                              <w:rPr>
                                <w:sz w:val="20"/>
                                <w:szCs w:val="20"/>
                              </w:rPr>
                            </w:pPr>
                            <w:r>
                              <w:rPr>
                                <w:rFonts w:hint="eastAsia"/>
                                <w:sz w:val="18"/>
                                <w:szCs w:val="18"/>
                              </w:rPr>
                              <w:t>Table 4  Ablation Results of Core Modules</w:t>
                            </w:r>
                          </w:p>
                          <w:tbl>
                            <w:tblPr>
                              <w:tblW w:w="9693"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1396"/>
                              <w:gridCol w:w="1451"/>
                              <w:gridCol w:w="971"/>
                              <w:gridCol w:w="1461"/>
                              <w:gridCol w:w="1157"/>
                              <w:gridCol w:w="1429"/>
                              <w:gridCol w:w="1828"/>
                            </w:tblGrid>
                            <w:tr w:rsidR="00EE33ED" w14:paraId="621A6BBA" w14:textId="77777777">
                              <w:trPr>
                                <w:trHeight w:val="406"/>
                              </w:trPr>
                              <w:tc>
                                <w:tcPr>
                                  <w:tcW w:w="1396" w:type="dxa"/>
                                  <w:tcBorders>
                                    <w:top w:val="single" w:sz="12" w:space="0" w:color="000000" w:themeColor="text1"/>
                                    <w:bottom w:val="single" w:sz="6" w:space="0" w:color="000000" w:themeColor="text1"/>
                                  </w:tcBorders>
                                </w:tcPr>
                                <w:p w14:paraId="4DC7FFCA" w14:textId="77777777" w:rsidR="00EE33ED" w:rsidRDefault="00000000">
                                  <w:pPr>
                                    <w:adjustRightInd w:val="0"/>
                                    <w:ind w:firstLine="0"/>
                                    <w:jc w:val="center"/>
                                    <w:rPr>
                                      <w:sz w:val="15"/>
                                      <w:szCs w:val="15"/>
                                    </w:rPr>
                                  </w:pPr>
                                  <w:r>
                                    <w:rPr>
                                      <w:rFonts w:hint="eastAsia"/>
                                      <w:sz w:val="15"/>
                                      <w:szCs w:val="15"/>
                                    </w:rPr>
                                    <w:t>组名</w:t>
                                  </w:r>
                                </w:p>
                              </w:tc>
                              <w:tc>
                                <w:tcPr>
                                  <w:tcW w:w="1451" w:type="dxa"/>
                                  <w:tcBorders>
                                    <w:top w:val="single" w:sz="12" w:space="0" w:color="000000" w:themeColor="text1"/>
                                    <w:bottom w:val="single" w:sz="6" w:space="0" w:color="000000" w:themeColor="text1"/>
                                  </w:tcBorders>
                                </w:tcPr>
                                <w:p w14:paraId="0CACD4F5" w14:textId="77777777" w:rsidR="00EE33ED" w:rsidRDefault="00000000">
                                  <w:pPr>
                                    <w:adjustRightInd w:val="0"/>
                                    <w:ind w:firstLine="0"/>
                                    <w:jc w:val="center"/>
                                    <w:rPr>
                                      <w:sz w:val="15"/>
                                      <w:szCs w:val="15"/>
                                    </w:rPr>
                                  </w:pPr>
                                  <w:r>
                                    <w:rPr>
                                      <w:rFonts w:hint="eastAsia"/>
                                      <w:sz w:val="15"/>
                                      <w:szCs w:val="15"/>
                                    </w:rPr>
                                    <w:t>平均时长</w:t>
                                  </w:r>
                                  <w:r>
                                    <w:rPr>
                                      <w:rFonts w:hint="eastAsia"/>
                                      <w:sz w:val="15"/>
                                      <w:szCs w:val="15"/>
                                    </w:rPr>
                                    <w:t>(s)</w:t>
                                  </w:r>
                                </w:p>
                              </w:tc>
                              <w:tc>
                                <w:tcPr>
                                  <w:tcW w:w="971" w:type="dxa"/>
                                  <w:tcBorders>
                                    <w:top w:val="single" w:sz="12" w:space="0" w:color="000000" w:themeColor="text1"/>
                                    <w:bottom w:val="single" w:sz="6" w:space="0" w:color="000000" w:themeColor="text1"/>
                                  </w:tcBorders>
                                </w:tcPr>
                                <w:p w14:paraId="5D72760C" w14:textId="77777777" w:rsidR="00EE33ED" w:rsidRDefault="00000000">
                                  <w:pPr>
                                    <w:adjustRightInd w:val="0"/>
                                    <w:ind w:firstLine="0"/>
                                    <w:jc w:val="center"/>
                                    <w:rPr>
                                      <w:sz w:val="15"/>
                                      <w:szCs w:val="15"/>
                                    </w:rPr>
                                  </w:pPr>
                                  <w:r>
                                    <w:rPr>
                                      <w:rFonts w:hint="eastAsia"/>
                                      <w:sz w:val="15"/>
                                      <w:szCs w:val="15"/>
                                    </w:rPr>
                                    <w:t>Baseline TTFT(ms)</w:t>
                                  </w:r>
                                </w:p>
                              </w:tc>
                              <w:tc>
                                <w:tcPr>
                                  <w:tcW w:w="1461" w:type="dxa"/>
                                  <w:tcBorders>
                                    <w:top w:val="single" w:sz="12" w:space="0" w:color="000000" w:themeColor="text1"/>
                                    <w:bottom w:val="single" w:sz="6" w:space="0" w:color="000000" w:themeColor="text1"/>
                                  </w:tcBorders>
                                </w:tcPr>
                                <w:p w14:paraId="0B27894C" w14:textId="77777777" w:rsidR="00EE33ED" w:rsidRDefault="00000000">
                                  <w:pPr>
                                    <w:adjustRightInd w:val="0"/>
                                    <w:ind w:firstLine="0"/>
                                    <w:jc w:val="center"/>
                                    <w:rPr>
                                      <w:sz w:val="15"/>
                                      <w:szCs w:val="15"/>
                                    </w:rPr>
                                  </w:pPr>
                                  <w:r>
                                    <w:rPr>
                                      <w:rFonts w:hint="eastAsia"/>
                                      <w:sz w:val="15"/>
                                      <w:szCs w:val="15"/>
                                    </w:rPr>
                                    <w:t>Streaming ASR Only TTFT(ms)</w:t>
                                  </w:r>
                                </w:p>
                              </w:tc>
                              <w:tc>
                                <w:tcPr>
                                  <w:tcW w:w="1157" w:type="dxa"/>
                                  <w:tcBorders>
                                    <w:top w:val="single" w:sz="12" w:space="0" w:color="000000" w:themeColor="text1"/>
                                    <w:bottom w:val="single" w:sz="6" w:space="0" w:color="000000" w:themeColor="text1"/>
                                  </w:tcBorders>
                                </w:tcPr>
                                <w:p w14:paraId="06CAE169" w14:textId="77777777" w:rsidR="00EE33ED" w:rsidRDefault="00000000">
                                  <w:pPr>
                                    <w:adjustRightInd w:val="0"/>
                                    <w:ind w:firstLine="0"/>
                                    <w:jc w:val="center"/>
                                    <w:rPr>
                                      <w:sz w:val="15"/>
                                      <w:szCs w:val="15"/>
                                    </w:rPr>
                                  </w:pPr>
                                  <w:r>
                                    <w:rPr>
                                      <w:rFonts w:hint="eastAsia"/>
                                      <w:sz w:val="15"/>
                                      <w:szCs w:val="15"/>
                                    </w:rPr>
                                    <w:t>Full Streaming TTFT(ms)</w:t>
                                  </w:r>
                                </w:p>
                              </w:tc>
                              <w:tc>
                                <w:tcPr>
                                  <w:tcW w:w="1429" w:type="dxa"/>
                                  <w:tcBorders>
                                    <w:top w:val="single" w:sz="12" w:space="0" w:color="000000" w:themeColor="text1"/>
                                    <w:bottom w:val="single" w:sz="6" w:space="0" w:color="000000" w:themeColor="text1"/>
                                  </w:tcBorders>
                                </w:tcPr>
                                <w:p w14:paraId="3036207C" w14:textId="77777777" w:rsidR="00EE33ED" w:rsidRDefault="00000000">
                                  <w:pPr>
                                    <w:adjustRightInd w:val="0"/>
                                    <w:ind w:firstLine="0"/>
                                    <w:jc w:val="center"/>
                                    <w:rPr>
                                      <w:sz w:val="15"/>
                                      <w:szCs w:val="15"/>
                                    </w:rPr>
                                  </w:pPr>
                                  <w:r>
                                    <w:rPr>
                                      <w:rFonts w:hint="eastAsia"/>
                                      <w:sz w:val="15"/>
                                      <w:szCs w:val="15"/>
                                    </w:rPr>
                                    <w:t>ASR improvement</w:t>
                                  </w:r>
                                </w:p>
                                <w:p w14:paraId="2788F663" w14:textId="77777777" w:rsidR="00EE33ED" w:rsidRDefault="00000000">
                                  <w:pPr>
                                    <w:adjustRightInd w:val="0"/>
                                    <w:ind w:firstLine="0"/>
                                    <w:jc w:val="center"/>
                                    <w:rPr>
                                      <w:sz w:val="15"/>
                                      <w:szCs w:val="15"/>
                                    </w:rPr>
                                  </w:pPr>
                                  <w:r>
                                    <w:rPr>
                                      <w:rFonts w:hint="eastAsia"/>
                                      <w:sz w:val="15"/>
                                      <w:szCs w:val="15"/>
                                    </w:rPr>
                                    <w:t>(ms)</w:t>
                                  </w:r>
                                </w:p>
                              </w:tc>
                              <w:tc>
                                <w:tcPr>
                                  <w:tcW w:w="1828" w:type="dxa"/>
                                  <w:tcBorders>
                                    <w:top w:val="single" w:sz="12" w:space="0" w:color="000000" w:themeColor="text1"/>
                                    <w:bottom w:val="single" w:sz="6" w:space="0" w:color="000000" w:themeColor="text1"/>
                                  </w:tcBorders>
                                </w:tcPr>
                                <w:p w14:paraId="4C60F66D" w14:textId="77777777" w:rsidR="00EE33ED" w:rsidRDefault="00000000">
                                  <w:pPr>
                                    <w:adjustRightInd w:val="0"/>
                                    <w:ind w:firstLine="0"/>
                                    <w:jc w:val="center"/>
                                    <w:rPr>
                                      <w:sz w:val="15"/>
                                      <w:szCs w:val="15"/>
                                    </w:rPr>
                                  </w:pPr>
                                  <w:r>
                                    <w:rPr>
                                      <w:rFonts w:hint="eastAsia"/>
                                      <w:sz w:val="15"/>
                                      <w:szCs w:val="15"/>
                                    </w:rPr>
                                    <w:t xml:space="preserve">KV Cache </w:t>
                                  </w:r>
                                  <w:r>
                                    <w:rPr>
                                      <w:sz w:val="15"/>
                                      <w:szCs w:val="15"/>
                                    </w:rPr>
                                    <w:t>improvement</w:t>
                                  </w:r>
                                </w:p>
                                <w:p w14:paraId="3EDA91DC" w14:textId="77777777" w:rsidR="00EE33ED" w:rsidRDefault="00000000">
                                  <w:pPr>
                                    <w:adjustRightInd w:val="0"/>
                                    <w:ind w:firstLine="0"/>
                                    <w:jc w:val="center"/>
                                    <w:rPr>
                                      <w:sz w:val="15"/>
                                      <w:szCs w:val="15"/>
                                    </w:rPr>
                                  </w:pPr>
                                  <w:r>
                                    <w:rPr>
                                      <w:sz w:val="15"/>
                                      <w:szCs w:val="15"/>
                                    </w:rPr>
                                    <w:t>(ms)</w:t>
                                  </w:r>
                                </w:p>
                              </w:tc>
                            </w:tr>
                            <w:tr w:rsidR="00EE33ED" w14:paraId="7E4AE448" w14:textId="77777777">
                              <w:trPr>
                                <w:trHeight w:val="265"/>
                              </w:trPr>
                              <w:tc>
                                <w:tcPr>
                                  <w:tcW w:w="1396" w:type="dxa"/>
                                </w:tcPr>
                                <w:p w14:paraId="2AA3B15D" w14:textId="77777777" w:rsidR="00EE33ED" w:rsidRDefault="00000000">
                                  <w:pPr>
                                    <w:adjustRightInd w:val="0"/>
                                    <w:ind w:firstLine="0"/>
                                    <w:jc w:val="center"/>
                                    <w:rPr>
                                      <w:sz w:val="15"/>
                                      <w:szCs w:val="15"/>
                                    </w:rPr>
                                  </w:pPr>
                                  <w:r>
                                    <w:rPr>
                                      <w:rFonts w:hint="eastAsia"/>
                                      <w:sz w:val="15"/>
                                      <w:szCs w:val="15"/>
                                    </w:rPr>
                                    <w:t>Long</w:t>
                                  </w:r>
                                </w:p>
                              </w:tc>
                              <w:tc>
                                <w:tcPr>
                                  <w:tcW w:w="1451" w:type="dxa"/>
                                </w:tcPr>
                                <w:p w14:paraId="64D7FAC0" w14:textId="77777777" w:rsidR="00EE33ED" w:rsidRDefault="00000000">
                                  <w:pPr>
                                    <w:adjustRightInd w:val="0"/>
                                    <w:ind w:firstLine="0"/>
                                    <w:jc w:val="center"/>
                                    <w:rPr>
                                      <w:sz w:val="20"/>
                                      <w:szCs w:val="20"/>
                                    </w:rPr>
                                  </w:pPr>
                                  <w:r>
                                    <w:rPr>
                                      <w:rFonts w:hint="eastAsia"/>
                                      <w:sz w:val="15"/>
                                      <w:szCs w:val="15"/>
                                    </w:rPr>
                                    <w:t>21.51</w:t>
                                  </w:r>
                                </w:p>
                              </w:tc>
                              <w:tc>
                                <w:tcPr>
                                  <w:tcW w:w="971" w:type="dxa"/>
                                </w:tcPr>
                                <w:p w14:paraId="4CBB79E8" w14:textId="77777777" w:rsidR="00EE33ED" w:rsidRDefault="00000000">
                                  <w:pPr>
                                    <w:adjustRightInd w:val="0"/>
                                    <w:ind w:firstLine="0"/>
                                    <w:jc w:val="center"/>
                                    <w:rPr>
                                      <w:sz w:val="20"/>
                                      <w:szCs w:val="20"/>
                                    </w:rPr>
                                  </w:pPr>
                                  <w:r>
                                    <w:rPr>
                                      <w:rFonts w:hint="eastAsia"/>
                                      <w:sz w:val="15"/>
                                      <w:szCs w:val="15"/>
                                    </w:rPr>
                                    <w:t>1698.88</w:t>
                                  </w:r>
                                </w:p>
                              </w:tc>
                              <w:tc>
                                <w:tcPr>
                                  <w:tcW w:w="1461" w:type="dxa"/>
                                </w:tcPr>
                                <w:p w14:paraId="4F40912C" w14:textId="77777777" w:rsidR="00EE33ED" w:rsidRDefault="00000000">
                                  <w:pPr>
                                    <w:adjustRightInd w:val="0"/>
                                    <w:ind w:firstLine="0"/>
                                    <w:jc w:val="center"/>
                                    <w:rPr>
                                      <w:sz w:val="15"/>
                                      <w:szCs w:val="15"/>
                                    </w:rPr>
                                  </w:pPr>
                                  <w:r>
                                    <w:rPr>
                                      <w:rFonts w:hint="eastAsia"/>
                                      <w:sz w:val="15"/>
                                      <w:szCs w:val="15"/>
                                    </w:rPr>
                                    <w:t>1064.18</w:t>
                                  </w:r>
                                </w:p>
                              </w:tc>
                              <w:tc>
                                <w:tcPr>
                                  <w:tcW w:w="1157" w:type="dxa"/>
                                </w:tcPr>
                                <w:p w14:paraId="7B0E214B" w14:textId="77777777" w:rsidR="00EE33ED" w:rsidRDefault="00000000">
                                  <w:pPr>
                                    <w:adjustRightInd w:val="0"/>
                                    <w:ind w:firstLine="0"/>
                                    <w:jc w:val="center"/>
                                    <w:rPr>
                                      <w:sz w:val="15"/>
                                      <w:szCs w:val="15"/>
                                    </w:rPr>
                                  </w:pPr>
                                  <w:r>
                                    <w:rPr>
                                      <w:rFonts w:hint="eastAsia"/>
                                      <w:sz w:val="15"/>
                                      <w:szCs w:val="15"/>
                                    </w:rPr>
                                    <w:t>1084.17</w:t>
                                  </w:r>
                                </w:p>
                              </w:tc>
                              <w:tc>
                                <w:tcPr>
                                  <w:tcW w:w="1429" w:type="dxa"/>
                                </w:tcPr>
                                <w:p w14:paraId="6820320E" w14:textId="77777777" w:rsidR="00EE33ED" w:rsidRDefault="00000000">
                                  <w:pPr>
                                    <w:adjustRightInd w:val="0"/>
                                    <w:ind w:firstLine="0"/>
                                    <w:jc w:val="center"/>
                                    <w:rPr>
                                      <w:sz w:val="15"/>
                                      <w:szCs w:val="15"/>
                                    </w:rPr>
                                  </w:pPr>
                                  <w:r>
                                    <w:rPr>
                                      <w:rFonts w:hint="eastAsia"/>
                                      <w:sz w:val="15"/>
                                      <w:szCs w:val="15"/>
                                    </w:rPr>
                                    <w:t>634.70</w:t>
                                  </w:r>
                                </w:p>
                              </w:tc>
                              <w:tc>
                                <w:tcPr>
                                  <w:tcW w:w="1828" w:type="dxa"/>
                                </w:tcPr>
                                <w:p w14:paraId="362D2E02" w14:textId="77777777" w:rsidR="00EE33ED" w:rsidRDefault="00000000">
                                  <w:pPr>
                                    <w:adjustRightInd w:val="0"/>
                                    <w:ind w:firstLine="0"/>
                                    <w:jc w:val="center"/>
                                    <w:rPr>
                                      <w:sz w:val="15"/>
                                      <w:szCs w:val="15"/>
                                    </w:rPr>
                                  </w:pPr>
                                  <w:r>
                                    <w:rPr>
                                      <w:rFonts w:hint="eastAsia"/>
                                      <w:sz w:val="15"/>
                                      <w:szCs w:val="15"/>
                                    </w:rPr>
                                    <w:t>-19.99</w:t>
                                  </w:r>
                                </w:p>
                              </w:tc>
                            </w:tr>
                            <w:tr w:rsidR="00EE33ED" w14:paraId="0B1808F3" w14:textId="77777777">
                              <w:trPr>
                                <w:trHeight w:val="250"/>
                              </w:trPr>
                              <w:tc>
                                <w:tcPr>
                                  <w:tcW w:w="1396" w:type="dxa"/>
                                </w:tcPr>
                                <w:p w14:paraId="1A248B08" w14:textId="77777777" w:rsidR="00EE33ED" w:rsidRDefault="00000000">
                                  <w:pPr>
                                    <w:adjustRightInd w:val="0"/>
                                    <w:ind w:firstLine="0"/>
                                    <w:jc w:val="center"/>
                                    <w:rPr>
                                      <w:sz w:val="15"/>
                                      <w:szCs w:val="15"/>
                                    </w:rPr>
                                  </w:pPr>
                                  <w:r>
                                    <w:rPr>
                                      <w:rFonts w:hint="eastAsia"/>
                                      <w:sz w:val="15"/>
                                      <w:szCs w:val="15"/>
                                    </w:rPr>
                                    <w:t>Very Long</w:t>
                                  </w:r>
                                </w:p>
                              </w:tc>
                              <w:tc>
                                <w:tcPr>
                                  <w:tcW w:w="1451" w:type="dxa"/>
                                </w:tcPr>
                                <w:p w14:paraId="06F6628A" w14:textId="77777777" w:rsidR="00EE33ED" w:rsidRDefault="00000000">
                                  <w:pPr>
                                    <w:adjustRightInd w:val="0"/>
                                    <w:ind w:firstLine="0"/>
                                    <w:jc w:val="center"/>
                                    <w:rPr>
                                      <w:sz w:val="15"/>
                                      <w:szCs w:val="15"/>
                                    </w:rPr>
                                  </w:pPr>
                                  <w:r>
                                    <w:rPr>
                                      <w:rFonts w:hint="eastAsia"/>
                                      <w:sz w:val="15"/>
                                      <w:szCs w:val="15"/>
                                    </w:rPr>
                                    <w:t>42.43</w:t>
                                  </w:r>
                                </w:p>
                              </w:tc>
                              <w:tc>
                                <w:tcPr>
                                  <w:tcW w:w="971" w:type="dxa"/>
                                </w:tcPr>
                                <w:p w14:paraId="352EF730" w14:textId="77777777" w:rsidR="00EE33ED" w:rsidRDefault="00000000">
                                  <w:pPr>
                                    <w:adjustRightInd w:val="0"/>
                                    <w:ind w:firstLine="0"/>
                                    <w:jc w:val="center"/>
                                    <w:rPr>
                                      <w:sz w:val="15"/>
                                      <w:szCs w:val="15"/>
                                    </w:rPr>
                                  </w:pPr>
                                  <w:r>
                                    <w:rPr>
                                      <w:rFonts w:hint="eastAsia"/>
                                      <w:sz w:val="15"/>
                                      <w:szCs w:val="15"/>
                                    </w:rPr>
                                    <w:t>3300.58</w:t>
                                  </w:r>
                                </w:p>
                              </w:tc>
                              <w:tc>
                                <w:tcPr>
                                  <w:tcW w:w="1461" w:type="dxa"/>
                                </w:tcPr>
                                <w:p w14:paraId="65CDC8F9" w14:textId="77777777" w:rsidR="00EE33ED" w:rsidRDefault="00000000">
                                  <w:pPr>
                                    <w:adjustRightInd w:val="0"/>
                                    <w:ind w:firstLine="0"/>
                                    <w:jc w:val="center"/>
                                    <w:rPr>
                                      <w:sz w:val="15"/>
                                      <w:szCs w:val="15"/>
                                    </w:rPr>
                                  </w:pPr>
                                  <w:r>
                                    <w:rPr>
                                      <w:rFonts w:hint="eastAsia"/>
                                      <w:sz w:val="15"/>
                                      <w:szCs w:val="15"/>
                                    </w:rPr>
                                    <w:t>1171.02</w:t>
                                  </w:r>
                                </w:p>
                              </w:tc>
                              <w:tc>
                                <w:tcPr>
                                  <w:tcW w:w="1157" w:type="dxa"/>
                                </w:tcPr>
                                <w:p w14:paraId="22A3DED0" w14:textId="77777777" w:rsidR="00EE33ED" w:rsidRDefault="00000000">
                                  <w:pPr>
                                    <w:adjustRightInd w:val="0"/>
                                    <w:ind w:firstLine="0"/>
                                    <w:jc w:val="center"/>
                                    <w:rPr>
                                      <w:sz w:val="15"/>
                                      <w:szCs w:val="15"/>
                                    </w:rPr>
                                  </w:pPr>
                                  <w:r>
                                    <w:rPr>
                                      <w:rFonts w:hint="eastAsia"/>
                                      <w:sz w:val="15"/>
                                      <w:szCs w:val="15"/>
                                    </w:rPr>
                                    <w:t>1154.06</w:t>
                                  </w:r>
                                </w:p>
                              </w:tc>
                              <w:tc>
                                <w:tcPr>
                                  <w:tcW w:w="1429" w:type="dxa"/>
                                </w:tcPr>
                                <w:p w14:paraId="03A789B0" w14:textId="77777777" w:rsidR="00EE33ED" w:rsidRDefault="00000000">
                                  <w:pPr>
                                    <w:adjustRightInd w:val="0"/>
                                    <w:ind w:firstLine="0"/>
                                    <w:jc w:val="center"/>
                                    <w:rPr>
                                      <w:sz w:val="15"/>
                                      <w:szCs w:val="15"/>
                                    </w:rPr>
                                  </w:pPr>
                                  <w:r>
                                    <w:rPr>
                                      <w:rFonts w:hint="eastAsia"/>
                                      <w:sz w:val="15"/>
                                      <w:szCs w:val="15"/>
                                    </w:rPr>
                                    <w:t>2129.56</w:t>
                                  </w:r>
                                </w:p>
                              </w:tc>
                              <w:tc>
                                <w:tcPr>
                                  <w:tcW w:w="1828" w:type="dxa"/>
                                </w:tcPr>
                                <w:p w14:paraId="4D59DA49" w14:textId="77777777" w:rsidR="00EE33ED" w:rsidRDefault="00000000">
                                  <w:pPr>
                                    <w:adjustRightInd w:val="0"/>
                                    <w:ind w:firstLine="0"/>
                                    <w:jc w:val="center"/>
                                    <w:rPr>
                                      <w:sz w:val="15"/>
                                      <w:szCs w:val="15"/>
                                    </w:rPr>
                                  </w:pPr>
                                  <w:r>
                                    <w:rPr>
                                      <w:rFonts w:hint="eastAsia"/>
                                      <w:sz w:val="15"/>
                                      <w:szCs w:val="15"/>
                                    </w:rPr>
                                    <w:t>16.96</w:t>
                                  </w:r>
                                </w:p>
                              </w:tc>
                            </w:tr>
                            <w:tr w:rsidR="00EE33ED" w14:paraId="0200E853" w14:textId="77777777">
                              <w:trPr>
                                <w:trHeight w:val="165"/>
                              </w:trPr>
                              <w:tc>
                                <w:tcPr>
                                  <w:tcW w:w="1396" w:type="dxa"/>
                                  <w:tcBorders>
                                    <w:bottom w:val="single" w:sz="12" w:space="0" w:color="000000" w:themeColor="text1"/>
                                  </w:tcBorders>
                                </w:tcPr>
                                <w:p w14:paraId="341C115E" w14:textId="77777777" w:rsidR="00EE33ED" w:rsidRDefault="00000000">
                                  <w:pPr>
                                    <w:adjustRightInd w:val="0"/>
                                    <w:ind w:firstLine="0"/>
                                    <w:jc w:val="center"/>
                                    <w:rPr>
                                      <w:sz w:val="15"/>
                                      <w:szCs w:val="15"/>
                                    </w:rPr>
                                  </w:pPr>
                                  <w:r>
                                    <w:rPr>
                                      <w:rFonts w:hint="eastAsia"/>
                                      <w:sz w:val="15"/>
                                      <w:szCs w:val="15"/>
                                    </w:rPr>
                                    <w:t>Extra Long</w:t>
                                  </w:r>
                                </w:p>
                              </w:tc>
                              <w:tc>
                                <w:tcPr>
                                  <w:tcW w:w="1451" w:type="dxa"/>
                                  <w:tcBorders>
                                    <w:bottom w:val="single" w:sz="12" w:space="0" w:color="000000" w:themeColor="text1"/>
                                  </w:tcBorders>
                                </w:tcPr>
                                <w:p w14:paraId="33D31ABE" w14:textId="77777777" w:rsidR="00EE33ED" w:rsidRDefault="00000000">
                                  <w:pPr>
                                    <w:adjustRightInd w:val="0"/>
                                    <w:ind w:firstLine="0"/>
                                    <w:jc w:val="center"/>
                                    <w:rPr>
                                      <w:sz w:val="15"/>
                                      <w:szCs w:val="15"/>
                                    </w:rPr>
                                  </w:pPr>
                                  <w:r>
                                    <w:rPr>
                                      <w:rFonts w:hint="eastAsia"/>
                                      <w:sz w:val="15"/>
                                      <w:szCs w:val="15"/>
                                    </w:rPr>
                                    <w:t>83.75</w:t>
                                  </w:r>
                                </w:p>
                              </w:tc>
                              <w:tc>
                                <w:tcPr>
                                  <w:tcW w:w="971" w:type="dxa"/>
                                  <w:tcBorders>
                                    <w:bottom w:val="single" w:sz="12" w:space="0" w:color="000000" w:themeColor="text1"/>
                                  </w:tcBorders>
                                </w:tcPr>
                                <w:p w14:paraId="44B5AB76" w14:textId="77777777" w:rsidR="00EE33ED" w:rsidRDefault="00000000">
                                  <w:pPr>
                                    <w:adjustRightInd w:val="0"/>
                                    <w:ind w:firstLine="0"/>
                                    <w:jc w:val="center"/>
                                    <w:rPr>
                                      <w:sz w:val="15"/>
                                      <w:szCs w:val="15"/>
                                    </w:rPr>
                                  </w:pPr>
                                  <w:r>
                                    <w:rPr>
                                      <w:rFonts w:hint="eastAsia"/>
                                      <w:sz w:val="15"/>
                                      <w:szCs w:val="15"/>
                                    </w:rPr>
                                    <w:t>6518.40</w:t>
                                  </w:r>
                                </w:p>
                              </w:tc>
                              <w:tc>
                                <w:tcPr>
                                  <w:tcW w:w="1461" w:type="dxa"/>
                                  <w:tcBorders>
                                    <w:bottom w:val="single" w:sz="12" w:space="0" w:color="000000" w:themeColor="text1"/>
                                  </w:tcBorders>
                                </w:tcPr>
                                <w:p w14:paraId="087FAFCD" w14:textId="77777777" w:rsidR="00EE33ED" w:rsidRDefault="00000000">
                                  <w:pPr>
                                    <w:adjustRightInd w:val="0"/>
                                    <w:ind w:firstLine="0"/>
                                    <w:jc w:val="center"/>
                                    <w:rPr>
                                      <w:sz w:val="15"/>
                                      <w:szCs w:val="15"/>
                                    </w:rPr>
                                  </w:pPr>
                                  <w:r>
                                    <w:rPr>
                                      <w:rFonts w:hint="eastAsia"/>
                                      <w:sz w:val="15"/>
                                      <w:szCs w:val="15"/>
                                    </w:rPr>
                                    <w:t>1228.77</w:t>
                                  </w:r>
                                </w:p>
                              </w:tc>
                              <w:tc>
                                <w:tcPr>
                                  <w:tcW w:w="1157" w:type="dxa"/>
                                  <w:tcBorders>
                                    <w:bottom w:val="single" w:sz="12" w:space="0" w:color="000000" w:themeColor="text1"/>
                                  </w:tcBorders>
                                </w:tcPr>
                                <w:p w14:paraId="25880E76" w14:textId="77777777" w:rsidR="00EE33ED" w:rsidRDefault="00000000">
                                  <w:pPr>
                                    <w:adjustRightInd w:val="0"/>
                                    <w:ind w:firstLine="0"/>
                                    <w:jc w:val="center"/>
                                    <w:rPr>
                                      <w:sz w:val="15"/>
                                      <w:szCs w:val="15"/>
                                    </w:rPr>
                                  </w:pPr>
                                  <w:r>
                                    <w:rPr>
                                      <w:rFonts w:hint="eastAsia"/>
                                      <w:sz w:val="15"/>
                                      <w:szCs w:val="15"/>
                                    </w:rPr>
                                    <w:t>1114.57</w:t>
                                  </w:r>
                                </w:p>
                              </w:tc>
                              <w:tc>
                                <w:tcPr>
                                  <w:tcW w:w="1429" w:type="dxa"/>
                                  <w:tcBorders>
                                    <w:bottom w:val="single" w:sz="12" w:space="0" w:color="000000" w:themeColor="text1"/>
                                  </w:tcBorders>
                                </w:tcPr>
                                <w:p w14:paraId="6F9F872D" w14:textId="77777777" w:rsidR="00EE33ED" w:rsidRDefault="00000000">
                                  <w:pPr>
                                    <w:adjustRightInd w:val="0"/>
                                    <w:ind w:firstLine="0"/>
                                    <w:jc w:val="center"/>
                                    <w:rPr>
                                      <w:sz w:val="15"/>
                                      <w:szCs w:val="15"/>
                                    </w:rPr>
                                  </w:pPr>
                                  <w:r>
                                    <w:rPr>
                                      <w:rFonts w:hint="eastAsia"/>
                                      <w:sz w:val="15"/>
                                      <w:szCs w:val="15"/>
                                    </w:rPr>
                                    <w:t>5289.63</w:t>
                                  </w:r>
                                </w:p>
                              </w:tc>
                              <w:tc>
                                <w:tcPr>
                                  <w:tcW w:w="1828" w:type="dxa"/>
                                  <w:tcBorders>
                                    <w:bottom w:val="single" w:sz="12" w:space="0" w:color="000000" w:themeColor="text1"/>
                                  </w:tcBorders>
                                </w:tcPr>
                                <w:p w14:paraId="5611C008" w14:textId="77777777" w:rsidR="00EE33ED" w:rsidRDefault="00000000">
                                  <w:pPr>
                                    <w:adjustRightInd w:val="0"/>
                                    <w:ind w:firstLine="0"/>
                                    <w:jc w:val="center"/>
                                    <w:rPr>
                                      <w:sz w:val="15"/>
                                      <w:szCs w:val="15"/>
                                    </w:rPr>
                                  </w:pPr>
                                  <w:r>
                                    <w:rPr>
                                      <w:rFonts w:hint="eastAsia"/>
                                      <w:sz w:val="15"/>
                                      <w:szCs w:val="15"/>
                                    </w:rPr>
                                    <w:t>114.20</w:t>
                                  </w:r>
                                </w:p>
                              </w:tc>
                            </w:tr>
                          </w:tbl>
                          <w:p w14:paraId="77DD5D77" w14:textId="77777777" w:rsidR="00EE33ED" w:rsidRDefault="00EE33ED">
                            <w:pPr>
                              <w:ind w:firstLine="0"/>
                            </w:pPr>
                          </w:p>
                          <w:p w14:paraId="0257899C" w14:textId="77777777" w:rsidR="00EE33ED" w:rsidRDefault="00EE33ED">
                            <w:pPr>
                              <w:adjustRightInd w:val="0"/>
                              <w:spacing w:line="240" w:lineRule="auto"/>
                              <w:ind w:firstLine="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E1952D8" id="文本框 40" o:spid="_x0000_s1029" type="#_x0000_t202" style="position:absolute;left:0;text-align:left;margin-left:1.2pt;margin-top:657pt;width:490.55pt;height:100.4pt;z-index:251660288;visibility:visible;mso-wrap-style:square;mso-wrap-distance-left:9.05pt;mso-wrap-distance-top:0;mso-wrap-distance-right:9.05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" filled="f" stroked="f" strokeweight=".5pt">
                <v:textbox inset="0,0,0,0">
                  <w:txbxContent>
                    <w:p w14:paraId="4743D4A7" w14:textId="77777777" w:rsidR="00EE33ED"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4  </w:t>
                      </w:r>
                      <w:r>
                        <w:rPr>
                          <w:rFonts w:hint="eastAsia"/>
                          <w:b/>
                          <w:sz w:val="18"/>
                          <w:szCs w:val="18"/>
                        </w:rPr>
                        <w:t>核心模块消融实验结果</w:t>
                      </w:r>
                    </w:p>
                    <w:p w14:paraId="1041F7B1" w14:textId="77777777" w:rsidR="00EE33ED" w:rsidRDefault="00000000">
                      <w:pPr>
                        <w:adjustRightInd w:val="0"/>
                        <w:spacing w:line="240" w:lineRule="auto"/>
                        <w:ind w:firstLine="0"/>
                        <w:jc w:val="center"/>
                        <w:rPr>
                          <w:sz w:val="20"/>
                          <w:szCs w:val="20"/>
                        </w:rPr>
                      </w:pPr>
                      <w:r>
                        <w:rPr>
                          <w:rFonts w:hint="eastAsia"/>
                          <w:sz w:val="18"/>
                          <w:szCs w:val="18"/>
                        </w:rPr>
                        <w:t>Table 4  Ablation Results of Core Modules</w:t>
                      </w:r>
                    </w:p>
                    <w:tbl>
                      <w:tblPr>
                        <w:tblW w:w="9693"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1396"/>
                        <w:gridCol w:w="1451"/>
                        <w:gridCol w:w="971"/>
                        <w:gridCol w:w="1461"/>
                        <w:gridCol w:w="1157"/>
                        <w:gridCol w:w="1429"/>
                        <w:gridCol w:w="1828"/>
                      </w:tblGrid>
                      <w:tr w:rsidR="00EE33ED" w14:paraId="621A6BBA" w14:textId="77777777">
                        <w:trPr>
                          <w:trHeight w:val="406"/>
                        </w:trPr>
                        <w:tc>
                          <w:tcPr>
                            <w:tcW w:w="1396" w:type="dxa"/>
                            <w:tcBorders>
                              <w:top w:val="single" w:sz="12" w:space="0" w:color="000000" w:themeColor="text1"/>
                              <w:bottom w:val="single" w:sz="6" w:space="0" w:color="000000" w:themeColor="text1"/>
                            </w:tcBorders>
                          </w:tcPr>
                          <w:p w14:paraId="4DC7FFCA" w14:textId="77777777" w:rsidR="00EE33ED" w:rsidRDefault="00000000">
                            <w:pPr>
                              <w:adjustRightInd w:val="0"/>
                              <w:ind w:firstLine="0"/>
                              <w:jc w:val="center"/>
                              <w:rPr>
                                <w:sz w:val="15"/>
                                <w:szCs w:val="15"/>
                              </w:rPr>
                            </w:pPr>
                            <w:r>
                              <w:rPr>
                                <w:rFonts w:hint="eastAsia"/>
                                <w:sz w:val="15"/>
                                <w:szCs w:val="15"/>
                              </w:rPr>
                              <w:t>组名</w:t>
                            </w:r>
                          </w:p>
                        </w:tc>
                        <w:tc>
                          <w:tcPr>
                            <w:tcW w:w="1451" w:type="dxa"/>
                            <w:tcBorders>
                              <w:top w:val="single" w:sz="12" w:space="0" w:color="000000" w:themeColor="text1"/>
                              <w:bottom w:val="single" w:sz="6" w:space="0" w:color="000000" w:themeColor="text1"/>
                            </w:tcBorders>
                          </w:tcPr>
                          <w:p w14:paraId="0CACD4F5" w14:textId="77777777" w:rsidR="00EE33ED" w:rsidRDefault="00000000">
                            <w:pPr>
                              <w:adjustRightInd w:val="0"/>
                              <w:ind w:firstLine="0"/>
                              <w:jc w:val="center"/>
                              <w:rPr>
                                <w:sz w:val="15"/>
                                <w:szCs w:val="15"/>
                              </w:rPr>
                            </w:pPr>
                            <w:r>
                              <w:rPr>
                                <w:rFonts w:hint="eastAsia"/>
                                <w:sz w:val="15"/>
                                <w:szCs w:val="15"/>
                              </w:rPr>
                              <w:t>平均时长</w:t>
                            </w:r>
                            <w:r>
                              <w:rPr>
                                <w:rFonts w:hint="eastAsia"/>
                                <w:sz w:val="15"/>
                                <w:szCs w:val="15"/>
                              </w:rPr>
                              <w:t>(s)</w:t>
                            </w:r>
                          </w:p>
                        </w:tc>
                        <w:tc>
                          <w:tcPr>
                            <w:tcW w:w="971" w:type="dxa"/>
                            <w:tcBorders>
                              <w:top w:val="single" w:sz="12" w:space="0" w:color="000000" w:themeColor="text1"/>
                              <w:bottom w:val="single" w:sz="6" w:space="0" w:color="000000" w:themeColor="text1"/>
                            </w:tcBorders>
                          </w:tcPr>
                          <w:p w14:paraId="5D72760C" w14:textId="77777777" w:rsidR="00EE33ED" w:rsidRDefault="00000000">
                            <w:pPr>
                              <w:adjustRightInd w:val="0"/>
                              <w:ind w:firstLine="0"/>
                              <w:jc w:val="center"/>
                              <w:rPr>
                                <w:sz w:val="15"/>
                                <w:szCs w:val="15"/>
                              </w:rPr>
                            </w:pPr>
                            <w:r>
                              <w:rPr>
                                <w:rFonts w:hint="eastAsia"/>
                                <w:sz w:val="15"/>
                                <w:szCs w:val="15"/>
                              </w:rPr>
                              <w:t>Baseline TTFT(ms)</w:t>
                            </w:r>
                          </w:p>
                        </w:tc>
                        <w:tc>
                          <w:tcPr>
                            <w:tcW w:w="1461" w:type="dxa"/>
                            <w:tcBorders>
                              <w:top w:val="single" w:sz="12" w:space="0" w:color="000000" w:themeColor="text1"/>
                              <w:bottom w:val="single" w:sz="6" w:space="0" w:color="000000" w:themeColor="text1"/>
                            </w:tcBorders>
                          </w:tcPr>
                          <w:p w14:paraId="0B27894C" w14:textId="77777777" w:rsidR="00EE33ED" w:rsidRDefault="00000000">
                            <w:pPr>
                              <w:adjustRightInd w:val="0"/>
                              <w:ind w:firstLine="0"/>
                              <w:jc w:val="center"/>
                              <w:rPr>
                                <w:sz w:val="15"/>
                                <w:szCs w:val="15"/>
                              </w:rPr>
                            </w:pPr>
                            <w:r>
                              <w:rPr>
                                <w:rFonts w:hint="eastAsia"/>
                                <w:sz w:val="15"/>
                                <w:szCs w:val="15"/>
                              </w:rPr>
                              <w:t>Streaming ASR Only TTFT(ms)</w:t>
                            </w:r>
                          </w:p>
                        </w:tc>
                        <w:tc>
                          <w:tcPr>
                            <w:tcW w:w="1157" w:type="dxa"/>
                            <w:tcBorders>
                              <w:top w:val="single" w:sz="12" w:space="0" w:color="000000" w:themeColor="text1"/>
                              <w:bottom w:val="single" w:sz="6" w:space="0" w:color="000000" w:themeColor="text1"/>
                            </w:tcBorders>
                          </w:tcPr>
                          <w:p w14:paraId="06CAE169" w14:textId="77777777" w:rsidR="00EE33ED" w:rsidRDefault="00000000">
                            <w:pPr>
                              <w:adjustRightInd w:val="0"/>
                              <w:ind w:firstLine="0"/>
                              <w:jc w:val="center"/>
                              <w:rPr>
                                <w:sz w:val="15"/>
                                <w:szCs w:val="15"/>
                              </w:rPr>
                            </w:pPr>
                            <w:r>
                              <w:rPr>
                                <w:rFonts w:hint="eastAsia"/>
                                <w:sz w:val="15"/>
                                <w:szCs w:val="15"/>
                              </w:rPr>
                              <w:t>Full Streaming TTFT(ms)</w:t>
                            </w:r>
                          </w:p>
                        </w:tc>
                        <w:tc>
                          <w:tcPr>
                            <w:tcW w:w="1429" w:type="dxa"/>
                            <w:tcBorders>
                              <w:top w:val="single" w:sz="12" w:space="0" w:color="000000" w:themeColor="text1"/>
                              <w:bottom w:val="single" w:sz="6" w:space="0" w:color="000000" w:themeColor="text1"/>
                            </w:tcBorders>
                          </w:tcPr>
                          <w:p w14:paraId="3036207C" w14:textId="77777777" w:rsidR="00EE33ED" w:rsidRDefault="00000000">
                            <w:pPr>
                              <w:adjustRightInd w:val="0"/>
                              <w:ind w:firstLine="0"/>
                              <w:jc w:val="center"/>
                              <w:rPr>
                                <w:sz w:val="15"/>
                                <w:szCs w:val="15"/>
                              </w:rPr>
                            </w:pPr>
                            <w:r>
                              <w:rPr>
                                <w:rFonts w:hint="eastAsia"/>
                                <w:sz w:val="15"/>
                                <w:szCs w:val="15"/>
                              </w:rPr>
                              <w:t>ASR improvement</w:t>
                            </w:r>
                          </w:p>
                          <w:p w14:paraId="2788F663" w14:textId="77777777" w:rsidR="00EE33ED" w:rsidRDefault="00000000">
                            <w:pPr>
                              <w:adjustRightInd w:val="0"/>
                              <w:ind w:firstLine="0"/>
                              <w:jc w:val="center"/>
                              <w:rPr>
                                <w:sz w:val="15"/>
                                <w:szCs w:val="15"/>
                              </w:rPr>
                            </w:pPr>
                            <w:r>
                              <w:rPr>
                                <w:rFonts w:hint="eastAsia"/>
                                <w:sz w:val="15"/>
                                <w:szCs w:val="15"/>
                              </w:rPr>
                              <w:t>(ms)</w:t>
                            </w:r>
                          </w:p>
                        </w:tc>
                        <w:tc>
                          <w:tcPr>
                            <w:tcW w:w="1828" w:type="dxa"/>
                            <w:tcBorders>
                              <w:top w:val="single" w:sz="12" w:space="0" w:color="000000" w:themeColor="text1"/>
                              <w:bottom w:val="single" w:sz="6" w:space="0" w:color="000000" w:themeColor="text1"/>
                            </w:tcBorders>
                          </w:tcPr>
                          <w:p w14:paraId="4C60F66D" w14:textId="77777777" w:rsidR="00EE33ED" w:rsidRDefault="00000000">
                            <w:pPr>
                              <w:adjustRightInd w:val="0"/>
                              <w:ind w:firstLine="0"/>
                              <w:jc w:val="center"/>
                              <w:rPr>
                                <w:sz w:val="15"/>
                                <w:szCs w:val="15"/>
                              </w:rPr>
                            </w:pPr>
                            <w:r>
                              <w:rPr>
                                <w:rFonts w:hint="eastAsia"/>
                                <w:sz w:val="15"/>
                                <w:szCs w:val="15"/>
                              </w:rPr>
                              <w:t xml:space="preserve">KV Cache </w:t>
                            </w:r>
                            <w:r>
                              <w:rPr>
                                <w:sz w:val="15"/>
                                <w:szCs w:val="15"/>
                              </w:rPr>
                              <w:t>improvement</w:t>
                            </w:r>
                          </w:p>
                          <w:p w14:paraId="3EDA91DC" w14:textId="77777777" w:rsidR="00EE33ED" w:rsidRDefault="00000000">
                            <w:pPr>
                              <w:adjustRightInd w:val="0"/>
                              <w:ind w:firstLine="0"/>
                              <w:jc w:val="center"/>
                              <w:rPr>
                                <w:sz w:val="15"/>
                                <w:szCs w:val="15"/>
                              </w:rPr>
                            </w:pPr>
                            <w:r>
                              <w:rPr>
                                <w:sz w:val="15"/>
                                <w:szCs w:val="15"/>
                              </w:rPr>
                              <w:t>(ms)</w:t>
                            </w:r>
                          </w:p>
                        </w:tc>
                      </w:tr>
                      <w:tr w:rsidR="00EE33ED" w14:paraId="7E4AE448" w14:textId="77777777">
                        <w:trPr>
                          <w:trHeight w:val="265"/>
                        </w:trPr>
                        <w:tc>
                          <w:tcPr>
                            <w:tcW w:w="1396" w:type="dxa"/>
                          </w:tcPr>
                          <w:p w14:paraId="2AA3B15D" w14:textId="77777777" w:rsidR="00EE33ED" w:rsidRDefault="00000000">
                            <w:pPr>
                              <w:adjustRightInd w:val="0"/>
                              <w:ind w:firstLine="0"/>
                              <w:jc w:val="center"/>
                              <w:rPr>
                                <w:sz w:val="15"/>
                                <w:szCs w:val="15"/>
                              </w:rPr>
                            </w:pPr>
                            <w:r>
                              <w:rPr>
                                <w:rFonts w:hint="eastAsia"/>
                                <w:sz w:val="15"/>
                                <w:szCs w:val="15"/>
                              </w:rPr>
                              <w:t>Long</w:t>
                            </w:r>
                          </w:p>
                        </w:tc>
                        <w:tc>
                          <w:tcPr>
                            <w:tcW w:w="1451" w:type="dxa"/>
                          </w:tcPr>
                          <w:p w14:paraId="64D7FAC0" w14:textId="77777777" w:rsidR="00EE33ED" w:rsidRDefault="00000000">
                            <w:pPr>
                              <w:adjustRightInd w:val="0"/>
                              <w:ind w:firstLine="0"/>
                              <w:jc w:val="center"/>
                              <w:rPr>
                                <w:sz w:val="20"/>
                                <w:szCs w:val="20"/>
                              </w:rPr>
                            </w:pPr>
                            <w:r>
                              <w:rPr>
                                <w:rFonts w:hint="eastAsia"/>
                                <w:sz w:val="15"/>
                                <w:szCs w:val="15"/>
                              </w:rPr>
                              <w:t>21.51</w:t>
                            </w:r>
                          </w:p>
                        </w:tc>
                        <w:tc>
                          <w:tcPr>
                            <w:tcW w:w="971" w:type="dxa"/>
                          </w:tcPr>
                          <w:p w14:paraId="4CBB79E8" w14:textId="77777777" w:rsidR="00EE33ED" w:rsidRDefault="00000000">
                            <w:pPr>
                              <w:adjustRightInd w:val="0"/>
                              <w:ind w:firstLine="0"/>
                              <w:jc w:val="center"/>
                              <w:rPr>
                                <w:sz w:val="20"/>
                                <w:szCs w:val="20"/>
                              </w:rPr>
                            </w:pPr>
                            <w:r>
                              <w:rPr>
                                <w:rFonts w:hint="eastAsia"/>
                                <w:sz w:val="15"/>
                                <w:szCs w:val="15"/>
                              </w:rPr>
                              <w:t>1698.88</w:t>
                            </w:r>
                          </w:p>
                        </w:tc>
                        <w:tc>
                          <w:tcPr>
                            <w:tcW w:w="1461" w:type="dxa"/>
                          </w:tcPr>
                          <w:p w14:paraId="4F40912C" w14:textId="77777777" w:rsidR="00EE33ED" w:rsidRDefault="00000000">
                            <w:pPr>
                              <w:adjustRightInd w:val="0"/>
                              <w:ind w:firstLine="0"/>
                              <w:jc w:val="center"/>
                              <w:rPr>
                                <w:sz w:val="15"/>
                                <w:szCs w:val="15"/>
                              </w:rPr>
                            </w:pPr>
                            <w:r>
                              <w:rPr>
                                <w:rFonts w:hint="eastAsia"/>
                                <w:sz w:val="15"/>
                                <w:szCs w:val="15"/>
                              </w:rPr>
                              <w:t>1064.18</w:t>
                            </w:r>
                          </w:p>
                        </w:tc>
                        <w:tc>
                          <w:tcPr>
                            <w:tcW w:w="1157" w:type="dxa"/>
                          </w:tcPr>
                          <w:p w14:paraId="7B0E214B" w14:textId="77777777" w:rsidR="00EE33ED" w:rsidRDefault="00000000">
                            <w:pPr>
                              <w:adjustRightInd w:val="0"/>
                              <w:ind w:firstLine="0"/>
                              <w:jc w:val="center"/>
                              <w:rPr>
                                <w:sz w:val="15"/>
                                <w:szCs w:val="15"/>
                              </w:rPr>
                            </w:pPr>
                            <w:r>
                              <w:rPr>
                                <w:rFonts w:hint="eastAsia"/>
                                <w:sz w:val="15"/>
                                <w:szCs w:val="15"/>
                              </w:rPr>
                              <w:t>1084.17</w:t>
                            </w:r>
                          </w:p>
                        </w:tc>
                        <w:tc>
                          <w:tcPr>
                            <w:tcW w:w="1429" w:type="dxa"/>
                          </w:tcPr>
                          <w:p w14:paraId="6820320E" w14:textId="77777777" w:rsidR="00EE33ED" w:rsidRDefault="00000000">
                            <w:pPr>
                              <w:adjustRightInd w:val="0"/>
                              <w:ind w:firstLine="0"/>
                              <w:jc w:val="center"/>
                              <w:rPr>
                                <w:sz w:val="15"/>
                                <w:szCs w:val="15"/>
                              </w:rPr>
                            </w:pPr>
                            <w:r>
                              <w:rPr>
                                <w:rFonts w:hint="eastAsia"/>
                                <w:sz w:val="15"/>
                                <w:szCs w:val="15"/>
                              </w:rPr>
                              <w:t>634.70</w:t>
                            </w:r>
                          </w:p>
                        </w:tc>
                        <w:tc>
                          <w:tcPr>
                            <w:tcW w:w="1828" w:type="dxa"/>
                          </w:tcPr>
                          <w:p w14:paraId="362D2E02" w14:textId="77777777" w:rsidR="00EE33ED" w:rsidRDefault="00000000">
                            <w:pPr>
                              <w:adjustRightInd w:val="0"/>
                              <w:ind w:firstLine="0"/>
                              <w:jc w:val="center"/>
                              <w:rPr>
                                <w:sz w:val="15"/>
                                <w:szCs w:val="15"/>
                              </w:rPr>
                            </w:pPr>
                            <w:r>
                              <w:rPr>
                                <w:rFonts w:hint="eastAsia"/>
                                <w:sz w:val="15"/>
                                <w:szCs w:val="15"/>
                              </w:rPr>
                              <w:t>-19.99</w:t>
                            </w:r>
                          </w:p>
                        </w:tc>
                      </w:tr>
                      <w:tr w:rsidR="00EE33ED" w14:paraId="0B1808F3" w14:textId="77777777">
                        <w:trPr>
                          <w:trHeight w:val="250"/>
                        </w:trPr>
                        <w:tc>
                          <w:tcPr>
                            <w:tcW w:w="1396" w:type="dxa"/>
                          </w:tcPr>
                          <w:p w14:paraId="1A248B08" w14:textId="77777777" w:rsidR="00EE33ED" w:rsidRDefault="00000000">
                            <w:pPr>
                              <w:adjustRightInd w:val="0"/>
                              <w:ind w:firstLine="0"/>
                              <w:jc w:val="center"/>
                              <w:rPr>
                                <w:sz w:val="15"/>
                                <w:szCs w:val="15"/>
                              </w:rPr>
                            </w:pPr>
                            <w:r>
                              <w:rPr>
                                <w:rFonts w:hint="eastAsia"/>
                                <w:sz w:val="15"/>
                                <w:szCs w:val="15"/>
                              </w:rPr>
                              <w:t>Very Long</w:t>
                            </w:r>
                          </w:p>
                        </w:tc>
                        <w:tc>
                          <w:tcPr>
                            <w:tcW w:w="1451" w:type="dxa"/>
                          </w:tcPr>
                          <w:p w14:paraId="06F6628A" w14:textId="77777777" w:rsidR="00EE33ED" w:rsidRDefault="00000000">
                            <w:pPr>
                              <w:adjustRightInd w:val="0"/>
                              <w:ind w:firstLine="0"/>
                              <w:jc w:val="center"/>
                              <w:rPr>
                                <w:sz w:val="15"/>
                                <w:szCs w:val="15"/>
                              </w:rPr>
                            </w:pPr>
                            <w:r>
                              <w:rPr>
                                <w:rFonts w:hint="eastAsia"/>
                                <w:sz w:val="15"/>
                                <w:szCs w:val="15"/>
                              </w:rPr>
                              <w:t>42.43</w:t>
                            </w:r>
                          </w:p>
                        </w:tc>
                        <w:tc>
                          <w:tcPr>
                            <w:tcW w:w="971" w:type="dxa"/>
                          </w:tcPr>
                          <w:p w14:paraId="352EF730" w14:textId="77777777" w:rsidR="00EE33ED" w:rsidRDefault="00000000">
                            <w:pPr>
                              <w:adjustRightInd w:val="0"/>
                              <w:ind w:firstLine="0"/>
                              <w:jc w:val="center"/>
                              <w:rPr>
                                <w:sz w:val="15"/>
                                <w:szCs w:val="15"/>
                              </w:rPr>
                            </w:pPr>
                            <w:r>
                              <w:rPr>
                                <w:rFonts w:hint="eastAsia"/>
                                <w:sz w:val="15"/>
                                <w:szCs w:val="15"/>
                              </w:rPr>
                              <w:t>3300.58</w:t>
                            </w:r>
                          </w:p>
                        </w:tc>
                        <w:tc>
                          <w:tcPr>
                            <w:tcW w:w="1461" w:type="dxa"/>
                          </w:tcPr>
                          <w:p w14:paraId="65CDC8F9" w14:textId="77777777" w:rsidR="00EE33ED" w:rsidRDefault="00000000">
                            <w:pPr>
                              <w:adjustRightInd w:val="0"/>
                              <w:ind w:firstLine="0"/>
                              <w:jc w:val="center"/>
                              <w:rPr>
                                <w:sz w:val="15"/>
                                <w:szCs w:val="15"/>
                              </w:rPr>
                            </w:pPr>
                            <w:r>
                              <w:rPr>
                                <w:rFonts w:hint="eastAsia"/>
                                <w:sz w:val="15"/>
                                <w:szCs w:val="15"/>
                              </w:rPr>
                              <w:t>1171.02</w:t>
                            </w:r>
                          </w:p>
                        </w:tc>
                        <w:tc>
                          <w:tcPr>
                            <w:tcW w:w="1157" w:type="dxa"/>
                          </w:tcPr>
                          <w:p w14:paraId="22A3DED0" w14:textId="77777777" w:rsidR="00EE33ED" w:rsidRDefault="00000000">
                            <w:pPr>
                              <w:adjustRightInd w:val="0"/>
                              <w:ind w:firstLine="0"/>
                              <w:jc w:val="center"/>
                              <w:rPr>
                                <w:sz w:val="15"/>
                                <w:szCs w:val="15"/>
                              </w:rPr>
                            </w:pPr>
                            <w:r>
                              <w:rPr>
                                <w:rFonts w:hint="eastAsia"/>
                                <w:sz w:val="15"/>
                                <w:szCs w:val="15"/>
                              </w:rPr>
                              <w:t>1154.06</w:t>
                            </w:r>
                          </w:p>
                        </w:tc>
                        <w:tc>
                          <w:tcPr>
                            <w:tcW w:w="1429" w:type="dxa"/>
                          </w:tcPr>
                          <w:p w14:paraId="03A789B0" w14:textId="77777777" w:rsidR="00EE33ED" w:rsidRDefault="00000000">
                            <w:pPr>
                              <w:adjustRightInd w:val="0"/>
                              <w:ind w:firstLine="0"/>
                              <w:jc w:val="center"/>
                              <w:rPr>
                                <w:sz w:val="15"/>
                                <w:szCs w:val="15"/>
                              </w:rPr>
                            </w:pPr>
                            <w:r>
                              <w:rPr>
                                <w:rFonts w:hint="eastAsia"/>
                                <w:sz w:val="15"/>
                                <w:szCs w:val="15"/>
                              </w:rPr>
                              <w:t>2129.56</w:t>
                            </w:r>
                          </w:p>
                        </w:tc>
                        <w:tc>
                          <w:tcPr>
                            <w:tcW w:w="1828" w:type="dxa"/>
                          </w:tcPr>
                          <w:p w14:paraId="4D59DA49" w14:textId="77777777" w:rsidR="00EE33ED" w:rsidRDefault="00000000">
                            <w:pPr>
                              <w:adjustRightInd w:val="0"/>
                              <w:ind w:firstLine="0"/>
                              <w:jc w:val="center"/>
                              <w:rPr>
                                <w:sz w:val="15"/>
                                <w:szCs w:val="15"/>
                              </w:rPr>
                            </w:pPr>
                            <w:r>
                              <w:rPr>
                                <w:rFonts w:hint="eastAsia"/>
                                <w:sz w:val="15"/>
                                <w:szCs w:val="15"/>
                              </w:rPr>
                              <w:t>16.96</w:t>
                            </w:r>
                          </w:p>
                        </w:tc>
                      </w:tr>
                      <w:tr w:rsidR="00EE33ED" w14:paraId="0200E853" w14:textId="77777777">
                        <w:trPr>
                          <w:trHeight w:val="165"/>
                        </w:trPr>
                        <w:tc>
                          <w:tcPr>
                            <w:tcW w:w="1396" w:type="dxa"/>
                            <w:tcBorders>
                              <w:bottom w:val="single" w:sz="12" w:space="0" w:color="000000" w:themeColor="text1"/>
                            </w:tcBorders>
                          </w:tcPr>
                          <w:p w14:paraId="341C115E" w14:textId="77777777" w:rsidR="00EE33ED" w:rsidRDefault="00000000">
                            <w:pPr>
                              <w:adjustRightInd w:val="0"/>
                              <w:ind w:firstLine="0"/>
                              <w:jc w:val="center"/>
                              <w:rPr>
                                <w:sz w:val="15"/>
                                <w:szCs w:val="15"/>
                              </w:rPr>
                            </w:pPr>
                            <w:r>
                              <w:rPr>
                                <w:rFonts w:hint="eastAsia"/>
                                <w:sz w:val="15"/>
                                <w:szCs w:val="15"/>
                              </w:rPr>
                              <w:t>Extra Long</w:t>
                            </w:r>
                          </w:p>
                        </w:tc>
                        <w:tc>
                          <w:tcPr>
                            <w:tcW w:w="1451" w:type="dxa"/>
                            <w:tcBorders>
                              <w:bottom w:val="single" w:sz="12" w:space="0" w:color="000000" w:themeColor="text1"/>
                            </w:tcBorders>
                          </w:tcPr>
                          <w:p w14:paraId="33D31ABE" w14:textId="77777777" w:rsidR="00EE33ED" w:rsidRDefault="00000000">
                            <w:pPr>
                              <w:adjustRightInd w:val="0"/>
                              <w:ind w:firstLine="0"/>
                              <w:jc w:val="center"/>
                              <w:rPr>
                                <w:sz w:val="15"/>
                                <w:szCs w:val="15"/>
                              </w:rPr>
                            </w:pPr>
                            <w:r>
                              <w:rPr>
                                <w:rFonts w:hint="eastAsia"/>
                                <w:sz w:val="15"/>
                                <w:szCs w:val="15"/>
                              </w:rPr>
                              <w:t>83.75</w:t>
                            </w:r>
                          </w:p>
                        </w:tc>
                        <w:tc>
                          <w:tcPr>
                            <w:tcW w:w="971" w:type="dxa"/>
                            <w:tcBorders>
                              <w:bottom w:val="single" w:sz="12" w:space="0" w:color="000000" w:themeColor="text1"/>
                            </w:tcBorders>
                          </w:tcPr>
                          <w:p w14:paraId="44B5AB76" w14:textId="77777777" w:rsidR="00EE33ED" w:rsidRDefault="00000000">
                            <w:pPr>
                              <w:adjustRightInd w:val="0"/>
                              <w:ind w:firstLine="0"/>
                              <w:jc w:val="center"/>
                              <w:rPr>
                                <w:sz w:val="15"/>
                                <w:szCs w:val="15"/>
                              </w:rPr>
                            </w:pPr>
                            <w:r>
                              <w:rPr>
                                <w:rFonts w:hint="eastAsia"/>
                                <w:sz w:val="15"/>
                                <w:szCs w:val="15"/>
                              </w:rPr>
                              <w:t>6518.40</w:t>
                            </w:r>
                          </w:p>
                        </w:tc>
                        <w:tc>
                          <w:tcPr>
                            <w:tcW w:w="1461" w:type="dxa"/>
                            <w:tcBorders>
                              <w:bottom w:val="single" w:sz="12" w:space="0" w:color="000000" w:themeColor="text1"/>
                            </w:tcBorders>
                          </w:tcPr>
                          <w:p w14:paraId="087FAFCD" w14:textId="77777777" w:rsidR="00EE33ED" w:rsidRDefault="00000000">
                            <w:pPr>
                              <w:adjustRightInd w:val="0"/>
                              <w:ind w:firstLine="0"/>
                              <w:jc w:val="center"/>
                              <w:rPr>
                                <w:sz w:val="15"/>
                                <w:szCs w:val="15"/>
                              </w:rPr>
                            </w:pPr>
                            <w:r>
                              <w:rPr>
                                <w:rFonts w:hint="eastAsia"/>
                                <w:sz w:val="15"/>
                                <w:szCs w:val="15"/>
                              </w:rPr>
                              <w:t>1228.77</w:t>
                            </w:r>
                          </w:p>
                        </w:tc>
                        <w:tc>
                          <w:tcPr>
                            <w:tcW w:w="1157" w:type="dxa"/>
                            <w:tcBorders>
                              <w:bottom w:val="single" w:sz="12" w:space="0" w:color="000000" w:themeColor="text1"/>
                            </w:tcBorders>
                          </w:tcPr>
                          <w:p w14:paraId="25880E76" w14:textId="77777777" w:rsidR="00EE33ED" w:rsidRDefault="00000000">
                            <w:pPr>
                              <w:adjustRightInd w:val="0"/>
                              <w:ind w:firstLine="0"/>
                              <w:jc w:val="center"/>
                              <w:rPr>
                                <w:sz w:val="15"/>
                                <w:szCs w:val="15"/>
                              </w:rPr>
                            </w:pPr>
                            <w:r>
                              <w:rPr>
                                <w:rFonts w:hint="eastAsia"/>
                                <w:sz w:val="15"/>
                                <w:szCs w:val="15"/>
                              </w:rPr>
                              <w:t>1114.57</w:t>
                            </w:r>
                          </w:p>
                        </w:tc>
                        <w:tc>
                          <w:tcPr>
                            <w:tcW w:w="1429" w:type="dxa"/>
                            <w:tcBorders>
                              <w:bottom w:val="single" w:sz="12" w:space="0" w:color="000000" w:themeColor="text1"/>
                            </w:tcBorders>
                          </w:tcPr>
                          <w:p w14:paraId="6F9F872D" w14:textId="77777777" w:rsidR="00EE33ED" w:rsidRDefault="00000000">
                            <w:pPr>
                              <w:adjustRightInd w:val="0"/>
                              <w:ind w:firstLine="0"/>
                              <w:jc w:val="center"/>
                              <w:rPr>
                                <w:sz w:val="15"/>
                                <w:szCs w:val="15"/>
                              </w:rPr>
                            </w:pPr>
                            <w:r>
                              <w:rPr>
                                <w:rFonts w:hint="eastAsia"/>
                                <w:sz w:val="15"/>
                                <w:szCs w:val="15"/>
                              </w:rPr>
                              <w:t>5289.63</w:t>
                            </w:r>
                          </w:p>
                        </w:tc>
                        <w:tc>
                          <w:tcPr>
                            <w:tcW w:w="1828" w:type="dxa"/>
                            <w:tcBorders>
                              <w:bottom w:val="single" w:sz="12" w:space="0" w:color="000000" w:themeColor="text1"/>
                            </w:tcBorders>
                          </w:tcPr>
                          <w:p w14:paraId="5611C008" w14:textId="77777777" w:rsidR="00EE33ED" w:rsidRDefault="00000000">
                            <w:pPr>
                              <w:adjustRightInd w:val="0"/>
                              <w:ind w:firstLine="0"/>
                              <w:jc w:val="center"/>
                              <w:rPr>
                                <w:sz w:val="15"/>
                                <w:szCs w:val="15"/>
                              </w:rPr>
                            </w:pPr>
                            <w:r>
                              <w:rPr>
                                <w:rFonts w:hint="eastAsia"/>
                                <w:sz w:val="15"/>
                                <w:szCs w:val="15"/>
                              </w:rPr>
                              <w:t>114.20</w:t>
                            </w:r>
                          </w:p>
                        </w:tc>
                      </w:tr>
                    </w:tbl>
                    <w:p w14:paraId="77DD5D77" w14:textId="77777777" w:rsidR="00EE33ED" w:rsidRDefault="00EE33ED">
                      <w:pPr>
                        <w:ind w:firstLine="0"/>
                      </w:pPr>
                    </w:p>
                    <w:p w14:paraId="0257899C" w14:textId="77777777" w:rsidR="00EE33ED" w:rsidRDefault="00EE33ED">
                      <w:pPr>
                        <w:adjustRightInd w:val="0"/>
                        <w:spacing w:line="240" w:lineRule="auto"/>
                        <w:ind w:firstLine="0"/>
                        <w:jc w:val="center"/>
                      </w:pPr>
                    </w:p>
                  </w:txbxContent>
                </v:textbox>
                <w10:wrap type="topAndBottom" anchory="page"/>
              </v:shape>
            </w:pict>
          </mc:Fallback>
        </mc:AlternateContent>
      </w:r>
      <w:r>
        <w:rPr>
          <w:rFonts w:hint="eastAsia"/>
          <w:sz w:val="20"/>
          <w:szCs w:val="20"/>
        </w:rPr>
        <w:t>值得注意的是，在</w:t>
      </w:r>
      <w:r>
        <w:rPr>
          <w:rFonts w:hint="eastAsia"/>
          <w:position w:val="-6"/>
          <w:sz w:val="20"/>
          <w:szCs w:val="20"/>
        </w:rPr>
        <w:object w:dxaOrig="580" w:dyaOrig="280" w14:anchorId="7EFB8572">
          <v:shape id="_x0000_i1105" type="#_x0000_t75" style="width:29pt;height:14pt" o:ole="">
            <v:imagedata r:id="rId177" o:title=""/>
          </v:shape>
          <o:OLEObject Type="Embed" ProgID="Equation.DSMT4" ShapeID="_x0000_i1105" DrawAspect="Content" ObjectID="_1845127255" r:id="rId178"/>
        </w:object>
      </w:r>
      <w:r>
        <w:rPr>
          <w:sz w:val="20"/>
          <w:szCs w:val="20"/>
        </w:rPr>
        <w:t xml:space="preserve"> </w:t>
      </w:r>
      <w:r>
        <w:rPr>
          <w:rFonts w:hint="eastAsia"/>
          <w:sz w:val="20"/>
          <w:szCs w:val="20"/>
        </w:rPr>
        <w:t>与</w:t>
      </w:r>
      <w:r>
        <w:rPr>
          <w:sz w:val="20"/>
          <w:szCs w:val="20"/>
        </w:rPr>
        <w:t xml:space="preserve"> </w:t>
      </w:r>
      <w:r>
        <w:rPr>
          <w:rFonts w:hint="eastAsia"/>
          <w:position w:val="-6"/>
          <w:sz w:val="20"/>
          <w:szCs w:val="20"/>
        </w:rPr>
        <w:object w:dxaOrig="840" w:dyaOrig="280" w14:anchorId="09D9553C">
          <v:shape id="_x0000_i1106" type="#_x0000_t75" style="width:42pt;height:14pt" o:ole="">
            <v:imagedata r:id="rId179" o:title=""/>
          </v:shape>
          <o:OLEObject Type="Embed" ProgID="Equation.DSMT4" ShapeID="_x0000_i1106" DrawAspect="Content" ObjectID="_1845127256" r:id="rId180"/>
        </w:object>
      </w:r>
      <w:r>
        <w:rPr>
          <w:rFonts w:hint="eastAsia"/>
          <w:sz w:val="20"/>
          <w:szCs w:val="20"/>
        </w:rPr>
        <w:t>组中，</w:t>
      </w:r>
      <w:r>
        <w:rPr>
          <w:sz w:val="20"/>
          <w:szCs w:val="20"/>
        </w:rPr>
        <w:t xml:space="preserve">System B </w:t>
      </w:r>
      <w:r>
        <w:rPr>
          <w:rFonts w:hint="eastAsia"/>
          <w:sz w:val="20"/>
          <w:szCs w:val="20"/>
        </w:rPr>
        <w:t>相较于</w:t>
      </w:r>
      <w:r>
        <w:rPr>
          <w:sz w:val="20"/>
          <w:szCs w:val="20"/>
        </w:rPr>
        <w:t xml:space="preserve"> System A </w:t>
      </w:r>
      <w:r>
        <w:rPr>
          <w:rFonts w:hint="eastAsia"/>
          <w:sz w:val="20"/>
          <w:szCs w:val="20"/>
        </w:rPr>
        <w:t>分别出现了</w:t>
      </w:r>
      <w:r>
        <w:rPr>
          <w:sz w:val="20"/>
          <w:szCs w:val="20"/>
        </w:rPr>
        <w:t xml:space="preserve"> 114.75 ms </w:t>
      </w:r>
      <w:r>
        <w:rPr>
          <w:rFonts w:hint="eastAsia"/>
          <w:sz w:val="20"/>
          <w:szCs w:val="20"/>
        </w:rPr>
        <w:t>和</w:t>
      </w:r>
      <w:r>
        <w:rPr>
          <w:sz w:val="20"/>
          <w:szCs w:val="20"/>
        </w:rPr>
        <w:t xml:space="preserve"> 36.11 ms </w:t>
      </w:r>
      <w:r>
        <w:rPr>
          <w:rFonts w:hint="eastAsia"/>
          <w:sz w:val="20"/>
          <w:szCs w:val="20"/>
        </w:rPr>
        <w:t>的延迟增加。本文将延迟变化量定义为</w:t>
      </w:r>
      <w:r>
        <w:rPr>
          <w:rFonts w:hint="eastAsia"/>
          <w:position w:val="-14"/>
          <w:sz w:val="20"/>
          <w:szCs w:val="20"/>
        </w:rPr>
        <w:object w:dxaOrig="3320" w:dyaOrig="380" w14:anchorId="7E374998">
          <v:shape id="_x0000_i1107" type="#_x0000_t75" alt="" style="width:166pt;height:19pt" o:ole="">
            <v:imagedata r:id="rId181" o:title=""/>
          </v:shape>
          <o:OLEObject Type="Embed" ProgID="Equation.DSMT4" ShapeID="_x0000_i1107" DrawAspect="Content" ObjectID="_1845127257" r:id="rId182"/>
        </w:object>
      </w:r>
      <w:r>
        <w:rPr>
          <w:rFonts w:hint="eastAsia"/>
          <w:sz w:val="20"/>
          <w:szCs w:val="20"/>
        </w:rPr>
        <w:t>，因此</w:t>
      </w:r>
      <w:r>
        <w:rPr>
          <w:rFonts w:hint="eastAsia"/>
          <w:position w:val="-6"/>
          <w:sz w:val="20"/>
          <w:szCs w:val="20"/>
        </w:rPr>
        <w:object w:dxaOrig="1160" w:dyaOrig="280" w14:anchorId="70F62294">
          <v:shape id="_x0000_i1108" type="#_x0000_t75" style="width:58pt;height:14pt" o:ole="">
            <v:imagedata r:id="rId183" o:title=""/>
          </v:shape>
          <o:OLEObject Type="Embed" ProgID="Equation.DSMT4" ShapeID="_x0000_i1108" DrawAspect="Content" ObjectID="_1845127258" r:id="rId184"/>
        </w:object>
      </w:r>
      <w:r>
        <w:rPr>
          <w:rFonts w:hint="eastAsia"/>
          <w:sz w:val="20"/>
          <w:szCs w:val="20"/>
        </w:rPr>
        <w:t>表示流式方案的</w:t>
      </w:r>
      <w:r>
        <w:rPr>
          <w:sz w:val="20"/>
          <w:szCs w:val="20"/>
        </w:rPr>
        <w:t xml:space="preserve"> TTFT </w:t>
      </w:r>
      <w:r>
        <w:rPr>
          <w:rFonts w:hint="eastAsia"/>
          <w:sz w:val="20"/>
          <w:szCs w:val="20"/>
        </w:rPr>
        <w:t>高于非流式基线，即存在负向收益；</w:t>
      </w:r>
      <w:r>
        <w:rPr>
          <w:rFonts w:hint="eastAsia"/>
          <w:position w:val="-6"/>
          <w:sz w:val="20"/>
          <w:szCs w:val="20"/>
        </w:rPr>
        <w:object w:dxaOrig="1160" w:dyaOrig="280" w14:anchorId="5A21B642">
          <v:shape id="_x0000_i1109" type="#_x0000_t75" style="width:58pt;height:14pt" o:ole="">
            <v:imagedata r:id="rId185" o:title=""/>
          </v:shape>
          <o:OLEObject Type="Embed" ProgID="Equation.DSMT4" ShapeID="_x0000_i1109" DrawAspect="Content" ObjectID="_1845127259" r:id="rId186"/>
        </w:object>
      </w:r>
      <w:r>
        <w:rPr>
          <w:rFonts w:hint="eastAsia"/>
          <w:sz w:val="20"/>
          <w:szCs w:val="20"/>
        </w:rPr>
        <w:t>则表示延迟降低。在短语音场景下，分片处理、缓存维护和增量提示构造等流式架构的固定开销难以被并行计算收益抵消，同时较短的语音和文本输入尚未充分触发长上下文预填充的计算瓶颈。该结果表明，在工程落地时可根据输入时长进行自适应路径选择：对预测时长较短的输入优先采用传统一次性处理链路，而将流式并行机制主要用于音频时长</w:t>
      </w:r>
      <w:r>
        <w:rPr>
          <w:rFonts w:hint="eastAsia"/>
          <w:position w:val="-6"/>
          <w:sz w:val="20"/>
          <w:szCs w:val="20"/>
        </w:rPr>
        <w:object w:dxaOrig="780" w:dyaOrig="280" w14:anchorId="393984D9">
          <v:shape id="_x0000_i1110" type="#_x0000_t75" style="width:39pt;height:14pt" o:ole="">
            <v:imagedata r:id="rId187" o:title=""/>
          </v:shape>
          <o:OLEObject Type="Embed" ProgID="Equation.DSMT4" ShapeID="_x0000_i1110" DrawAspect="Content" ObjectID="_1845127260" r:id="rId188"/>
        </w:object>
      </w:r>
      <w:r>
        <w:rPr>
          <w:rFonts w:hint="eastAsia"/>
          <w:sz w:val="20"/>
          <w:szCs w:val="20"/>
        </w:rPr>
        <w:t>的长语音场景，以获得更优的整体交互体验。</w:t>
      </w:r>
    </w:p>
    <w:p w14:paraId="10823FCB" w14:textId="77777777" w:rsidR="00EE33ED" w:rsidRDefault="00000000">
      <w:pPr>
        <w:ind w:firstLine="0"/>
        <w:rPr>
          <w:rFonts w:eastAsia="黑体"/>
          <w:sz w:val="20"/>
          <w:szCs w:val="20"/>
        </w:rPr>
      </w:pPr>
      <w:r>
        <w:rPr>
          <w:rFonts w:eastAsia="黑体" w:hint="eastAsia"/>
          <w:b/>
          <w:bCs/>
          <w:sz w:val="24"/>
        </w:rPr>
        <w:t xml:space="preserve">4.3 </w:t>
      </w:r>
      <w:r>
        <w:rPr>
          <w:rFonts w:eastAsia="黑体" w:hint="eastAsia"/>
          <w:b/>
          <w:bCs/>
          <w:sz w:val="24"/>
        </w:rPr>
        <w:t>实验二：消融实验</w:t>
      </w:r>
    </w:p>
    <w:p w14:paraId="6FD604FE" w14:textId="77777777" w:rsidR="00EE33ED" w:rsidRDefault="00000000">
      <w:pPr>
        <w:ind w:firstLine="0"/>
        <w:rPr>
          <w:rFonts w:eastAsia="黑体"/>
          <w:b/>
          <w:sz w:val="21"/>
          <w:szCs w:val="21"/>
        </w:rPr>
      </w:pPr>
      <w:r>
        <w:rPr>
          <w:rFonts w:eastAsia="黑体" w:hint="eastAsia"/>
          <w:b/>
          <w:sz w:val="21"/>
          <w:szCs w:val="21"/>
        </w:rPr>
        <w:t xml:space="preserve">4.3.1 </w:t>
      </w:r>
      <w:r>
        <w:rPr>
          <w:rFonts w:eastAsia="黑体" w:hint="eastAsia"/>
          <w:b/>
          <w:sz w:val="21"/>
          <w:szCs w:val="21"/>
        </w:rPr>
        <w:t>实验设置</w:t>
      </w:r>
    </w:p>
    <w:p w14:paraId="008A7199" w14:textId="77777777" w:rsidR="00EE33ED" w:rsidRDefault="00000000">
      <w:pPr>
        <w:ind w:firstLine="410"/>
        <w:rPr>
          <w:sz w:val="20"/>
          <w:szCs w:val="20"/>
        </w:rPr>
      </w:pPr>
      <w:r>
        <w:rPr>
          <w:sz w:val="20"/>
          <w:szCs w:val="20"/>
        </w:rPr>
        <w:t>为了量化流式</w:t>
      </w:r>
      <w:r>
        <w:rPr>
          <w:sz w:val="20"/>
          <w:szCs w:val="20"/>
        </w:rPr>
        <w:t>ASR</w:t>
      </w:r>
      <w:r>
        <w:rPr>
          <w:sz w:val="20"/>
          <w:szCs w:val="20"/>
        </w:rPr>
        <w:t>与</w:t>
      </w:r>
      <w:r>
        <w:rPr>
          <w:sz w:val="20"/>
          <w:szCs w:val="20"/>
        </w:rPr>
        <w:t>LLM</w:t>
      </w:r>
      <w:r>
        <w:rPr>
          <w:sz w:val="20"/>
          <w:szCs w:val="20"/>
        </w:rPr>
        <w:t>增量预填充两项机制的相对贡献，</w:t>
      </w:r>
      <w:r>
        <w:rPr>
          <w:rFonts w:hint="eastAsia"/>
          <w:sz w:val="20"/>
          <w:szCs w:val="20"/>
        </w:rPr>
        <w:t>本文</w:t>
      </w:r>
      <w:r>
        <w:rPr>
          <w:sz w:val="20"/>
          <w:szCs w:val="20"/>
        </w:rPr>
        <w:t>挑选了</w:t>
      </w:r>
      <w:r>
        <w:rPr>
          <w:position w:val="-10"/>
          <w:sz w:val="20"/>
          <w:szCs w:val="20"/>
        </w:rPr>
        <w:object w:dxaOrig="520" w:dyaOrig="320" w14:anchorId="726AA1A3">
          <v:shape id="_x0000_i1111" type="#_x0000_t75" style="width:26pt;height:16pt" o:ole="">
            <v:imagedata r:id="rId189" o:title=""/>
          </v:shape>
          <o:OLEObject Type="Embed" ProgID="Equation.DSMT4" ShapeID="_x0000_i1111" DrawAspect="Content" ObjectID="_1845127261" r:id="rId190"/>
        </w:object>
      </w:r>
      <w:r>
        <w:rPr>
          <w:sz w:val="20"/>
          <w:szCs w:val="20"/>
        </w:rPr>
        <w:t>及以上长度的</w:t>
      </w:r>
      <w:r>
        <w:rPr>
          <w:rFonts w:hint="eastAsia"/>
          <w:sz w:val="20"/>
          <w:szCs w:val="20"/>
        </w:rPr>
        <w:t>各</w:t>
      </w:r>
      <w:r>
        <w:rPr>
          <w:rFonts w:hint="eastAsia"/>
          <w:sz w:val="20"/>
          <w:szCs w:val="20"/>
        </w:rPr>
        <w:t>50</w:t>
      </w:r>
      <w:r>
        <w:rPr>
          <w:rFonts w:hint="eastAsia"/>
          <w:sz w:val="20"/>
          <w:szCs w:val="20"/>
        </w:rPr>
        <w:t>个</w:t>
      </w:r>
      <w:r>
        <w:rPr>
          <w:sz w:val="20"/>
          <w:szCs w:val="20"/>
        </w:rPr>
        <w:t>样本开展消融实验。按照</w:t>
      </w:r>
      <w:r>
        <w:rPr>
          <w:rFonts w:hint="eastAsia"/>
          <w:sz w:val="20"/>
          <w:szCs w:val="20"/>
        </w:rPr>
        <w:t>前面章节描述的</w:t>
      </w:r>
      <w:r>
        <w:rPr>
          <w:sz w:val="20"/>
          <w:szCs w:val="20"/>
        </w:rPr>
        <w:t>分组，</w:t>
      </w:r>
      <w:r>
        <w:rPr>
          <w:rFonts w:hint="eastAsia"/>
          <w:sz w:val="20"/>
          <w:szCs w:val="20"/>
        </w:rPr>
        <w:t>本文</w:t>
      </w:r>
      <w:r>
        <w:rPr>
          <w:sz w:val="20"/>
          <w:szCs w:val="20"/>
        </w:rPr>
        <w:t>选择了</w:t>
      </w:r>
      <w:r>
        <w:rPr>
          <w:position w:val="-10"/>
          <w:sz w:val="20"/>
          <w:szCs w:val="20"/>
        </w:rPr>
        <w:object w:dxaOrig="1460" w:dyaOrig="320" w14:anchorId="241ADEAD">
          <v:shape id="_x0000_i1112" type="#_x0000_t75" style="width:73pt;height:16pt" o:ole="">
            <v:imagedata r:id="rId191" o:title=""/>
          </v:shape>
          <o:OLEObject Type="Embed" ProgID="Equation.DSMT4" ShapeID="_x0000_i1112" DrawAspect="Content" ObjectID="_1845127262" r:id="rId192"/>
        </w:object>
      </w:r>
      <w:r>
        <w:rPr>
          <w:sz w:val="20"/>
          <w:szCs w:val="20"/>
        </w:rPr>
        <w:t>、</w:t>
      </w:r>
      <w:r>
        <w:rPr>
          <w:position w:val="-10"/>
          <w:sz w:val="20"/>
          <w:szCs w:val="20"/>
        </w:rPr>
        <w:object w:dxaOrig="2100" w:dyaOrig="320" w14:anchorId="6C78DF99">
          <v:shape id="_x0000_i1113" type="#_x0000_t75" style="width:105pt;height:16pt" o:ole="">
            <v:imagedata r:id="rId193" o:title=""/>
          </v:shape>
          <o:OLEObject Type="Embed" ProgID="Equation.DSMT4" ShapeID="_x0000_i1113" DrawAspect="Content" ObjectID="_1845127263" r:id="rId194"/>
        </w:object>
      </w:r>
      <w:r>
        <w:rPr>
          <w:sz w:val="20"/>
          <w:szCs w:val="20"/>
        </w:rPr>
        <w:t>与</w:t>
      </w:r>
      <w:r>
        <w:rPr>
          <w:position w:val="-10"/>
          <w:sz w:val="20"/>
          <w:szCs w:val="20"/>
        </w:rPr>
        <w:object w:dxaOrig="1920" w:dyaOrig="320" w14:anchorId="3F6FEEA7">
          <v:shape id="_x0000_i1114" type="#_x0000_t75" style="width:96pt;height:16pt" o:ole="">
            <v:imagedata r:id="rId195" o:title=""/>
          </v:shape>
          <o:OLEObject Type="Embed" ProgID="Equation.DSMT4" ShapeID="_x0000_i1114" DrawAspect="Content" ObjectID="_1845127264" r:id="rId196"/>
        </w:object>
      </w:r>
      <w:r>
        <w:rPr>
          <w:sz w:val="20"/>
          <w:szCs w:val="20"/>
        </w:rPr>
        <w:t>三个分组，因为在该长度区间能比较好地体现流式改造的收益。对比配置设置分为三类：</w:t>
      </w:r>
      <w:r>
        <w:rPr>
          <w:sz w:val="20"/>
          <w:szCs w:val="20"/>
        </w:rPr>
        <w:t>Baseline</w:t>
      </w:r>
      <w:r>
        <w:rPr>
          <w:sz w:val="20"/>
          <w:szCs w:val="20"/>
        </w:rPr>
        <w:t>（</w:t>
      </w:r>
      <w:r>
        <w:rPr>
          <w:sz w:val="20"/>
          <w:szCs w:val="20"/>
        </w:rPr>
        <w:t>System A</w:t>
      </w:r>
      <w:r>
        <w:rPr>
          <w:sz w:val="20"/>
          <w:szCs w:val="20"/>
        </w:rPr>
        <w:t>，</w:t>
      </w:r>
      <w:r>
        <w:rPr>
          <w:sz w:val="20"/>
          <w:szCs w:val="20"/>
        </w:rPr>
        <w:t xml:space="preserve">ASR </w:t>
      </w:r>
      <w:r>
        <w:rPr>
          <w:sz w:val="20"/>
          <w:szCs w:val="20"/>
        </w:rPr>
        <w:t>与</w:t>
      </w:r>
      <w:r>
        <w:rPr>
          <w:sz w:val="20"/>
          <w:szCs w:val="20"/>
        </w:rPr>
        <w:t xml:space="preserve"> LLM </w:t>
      </w:r>
      <w:r>
        <w:rPr>
          <w:sz w:val="20"/>
          <w:szCs w:val="20"/>
        </w:rPr>
        <w:t>均为非流式串行执行）、</w:t>
      </w:r>
      <w:r>
        <w:rPr>
          <w:sz w:val="20"/>
          <w:szCs w:val="20"/>
        </w:rPr>
        <w:t>Streaming ASR Only</w:t>
      </w:r>
      <w:r>
        <w:rPr>
          <w:sz w:val="20"/>
          <w:szCs w:val="20"/>
        </w:rPr>
        <w:t>（仅</w:t>
      </w:r>
      <w:r>
        <w:rPr>
          <w:sz w:val="20"/>
          <w:szCs w:val="20"/>
        </w:rPr>
        <w:t xml:space="preserve"> ASR </w:t>
      </w:r>
      <w:r>
        <w:rPr>
          <w:sz w:val="20"/>
          <w:szCs w:val="20"/>
        </w:rPr>
        <w:t>流式化，</w:t>
      </w:r>
      <w:r>
        <w:rPr>
          <w:sz w:val="20"/>
          <w:szCs w:val="20"/>
        </w:rPr>
        <w:t>LLM</w:t>
      </w:r>
      <w:r>
        <w:rPr>
          <w:sz w:val="20"/>
          <w:szCs w:val="20"/>
        </w:rPr>
        <w:t>在等待全部文本到齐后再启动推理）以及</w:t>
      </w:r>
      <w:r>
        <w:rPr>
          <w:sz w:val="20"/>
          <w:szCs w:val="20"/>
        </w:rPr>
        <w:t>Full Streaming</w:t>
      </w:r>
      <w:r>
        <w:rPr>
          <w:sz w:val="20"/>
          <w:szCs w:val="20"/>
        </w:rPr>
        <w:t>（在</w:t>
      </w:r>
      <w:r>
        <w:rPr>
          <w:sz w:val="20"/>
          <w:szCs w:val="20"/>
        </w:rPr>
        <w:t xml:space="preserve"> Streaming ASR Only </w:t>
      </w:r>
      <w:r>
        <w:rPr>
          <w:sz w:val="20"/>
          <w:szCs w:val="20"/>
        </w:rPr>
        <w:t>的基础上进一步启用</w:t>
      </w:r>
      <w:r>
        <w:rPr>
          <w:sz w:val="20"/>
          <w:szCs w:val="20"/>
        </w:rPr>
        <w:t>LLM</w:t>
      </w:r>
      <w:r>
        <w:rPr>
          <w:sz w:val="20"/>
          <w:szCs w:val="20"/>
        </w:rPr>
        <w:t>增量预填充，即上文中的</w:t>
      </w:r>
      <w:r>
        <w:rPr>
          <w:sz w:val="20"/>
          <w:szCs w:val="20"/>
        </w:rPr>
        <w:t xml:space="preserve"> System B</w:t>
      </w:r>
      <w:r>
        <w:rPr>
          <w:sz w:val="20"/>
          <w:szCs w:val="20"/>
        </w:rPr>
        <w:t>）。</w:t>
      </w:r>
      <w:r>
        <w:rPr>
          <w:sz w:val="20"/>
          <w:szCs w:val="20"/>
        </w:rPr>
        <w:t xml:space="preserve">  </w:t>
      </w:r>
    </w:p>
    <w:p w14:paraId="5A34AEA8" w14:textId="77777777" w:rsidR="00EE33ED" w:rsidRDefault="00000000">
      <w:pPr>
        <w:ind w:firstLine="410"/>
        <w:rPr>
          <w:sz w:val="20"/>
          <w:szCs w:val="20"/>
        </w:rPr>
      </w:pPr>
      <w:r>
        <w:rPr>
          <w:sz w:val="20"/>
          <w:szCs w:val="20"/>
        </w:rPr>
        <w:t>本实验的核心指标是</w:t>
      </w:r>
      <w:r>
        <w:rPr>
          <w:sz w:val="20"/>
          <w:szCs w:val="20"/>
        </w:rPr>
        <w:t>TTFT</w:t>
      </w:r>
      <w:r>
        <w:rPr>
          <w:sz w:val="20"/>
          <w:szCs w:val="20"/>
        </w:rPr>
        <w:t>，另外还在日志里记录语音生成结束端点后的</w:t>
      </w:r>
      <w:r>
        <w:rPr>
          <w:sz w:val="20"/>
          <w:szCs w:val="20"/>
        </w:rPr>
        <w:t xml:space="preserve"> ASR </w:t>
      </w:r>
      <w:r>
        <w:rPr>
          <w:sz w:val="20"/>
          <w:szCs w:val="20"/>
        </w:rPr>
        <w:t>尾部处理耗时以及</w:t>
      </w:r>
      <w:r>
        <w:rPr>
          <w:sz w:val="20"/>
          <w:szCs w:val="20"/>
        </w:rPr>
        <w:t xml:space="preserve"> LLM </w:t>
      </w:r>
      <w:r>
        <w:rPr>
          <w:sz w:val="20"/>
          <w:szCs w:val="20"/>
        </w:rPr>
        <w:t>的预填充耗时，用来判断处理瓶颈。为了凸显架构差异给用户感知延迟带来的影响，</w:t>
      </w:r>
      <w:r>
        <w:rPr>
          <w:rFonts w:hint="eastAsia"/>
          <w:sz w:val="20"/>
          <w:szCs w:val="20"/>
        </w:rPr>
        <w:t>本文在实验结果中统计</w:t>
      </w:r>
      <w:r>
        <w:rPr>
          <w:sz w:val="20"/>
          <w:szCs w:val="20"/>
        </w:rPr>
        <w:t>了三种配置的</w:t>
      </w:r>
      <w:r>
        <w:rPr>
          <w:sz w:val="20"/>
          <w:szCs w:val="20"/>
        </w:rPr>
        <w:t xml:space="preserve"> TTFT </w:t>
      </w:r>
      <w:r>
        <w:rPr>
          <w:sz w:val="20"/>
          <w:szCs w:val="20"/>
        </w:rPr>
        <w:t>均值，以及由此计算出的</w:t>
      </w:r>
      <w:r>
        <w:rPr>
          <w:sz w:val="20"/>
          <w:szCs w:val="20"/>
        </w:rPr>
        <w:t xml:space="preserve"> ASR </w:t>
      </w:r>
      <w:r>
        <w:rPr>
          <w:sz w:val="20"/>
          <w:szCs w:val="20"/>
        </w:rPr>
        <w:t>增益与</w:t>
      </w:r>
      <w:r>
        <w:rPr>
          <w:sz w:val="20"/>
          <w:szCs w:val="20"/>
        </w:rPr>
        <w:t xml:space="preserve"> KV Cache </w:t>
      </w:r>
      <w:r>
        <w:rPr>
          <w:sz w:val="20"/>
          <w:szCs w:val="20"/>
        </w:rPr>
        <w:t>的增益（正值表示缩短</w:t>
      </w:r>
      <w:r>
        <w:rPr>
          <w:sz w:val="20"/>
          <w:szCs w:val="20"/>
        </w:rPr>
        <w:t xml:space="preserve"> TTFT</w:t>
      </w:r>
      <w:r>
        <w:rPr>
          <w:sz w:val="20"/>
          <w:szCs w:val="20"/>
        </w:rPr>
        <w:t>，负值表示增加耗时），从而保证结论可被归因于目标机制本身。</w:t>
      </w:r>
    </w:p>
    <w:p w14:paraId="321D4617" w14:textId="77777777" w:rsidR="00EE33ED" w:rsidRDefault="00000000">
      <w:pPr>
        <w:ind w:firstLine="0"/>
        <w:rPr>
          <w:rFonts w:eastAsia="黑体"/>
          <w:b/>
          <w:sz w:val="21"/>
          <w:szCs w:val="21"/>
        </w:rPr>
      </w:pPr>
      <w:r>
        <w:rPr>
          <w:rFonts w:eastAsia="黑体" w:hint="eastAsia"/>
          <w:b/>
          <w:sz w:val="21"/>
          <w:szCs w:val="21"/>
        </w:rPr>
        <w:lastRenderedPageBreak/>
        <w:t xml:space="preserve">4.3.2 </w:t>
      </w:r>
      <w:r>
        <w:rPr>
          <w:rFonts w:eastAsia="黑体" w:hint="eastAsia"/>
          <w:b/>
          <w:sz w:val="21"/>
          <w:szCs w:val="21"/>
        </w:rPr>
        <w:t>贡献度量化分析</w:t>
      </w:r>
    </w:p>
    <w:p w14:paraId="2816A43E" w14:textId="77777777" w:rsidR="00EE33ED" w:rsidRDefault="00000000">
      <w:pPr>
        <w:ind w:firstLine="408"/>
        <w:rPr>
          <w:rFonts w:eastAsia="黑体"/>
          <w:b/>
          <w:sz w:val="21"/>
          <w:szCs w:val="21"/>
        </w:rPr>
      </w:pPr>
      <w:r>
        <w:rPr>
          <w:rFonts w:hint="eastAsia"/>
          <w:sz w:val="20"/>
          <w:szCs w:val="20"/>
        </w:rPr>
        <w:t>实验结果如表</w:t>
      </w:r>
      <w:r>
        <w:rPr>
          <w:rFonts w:hint="eastAsia"/>
          <w:sz w:val="20"/>
          <w:szCs w:val="20"/>
        </w:rPr>
        <w:t>4</w:t>
      </w:r>
      <w:r>
        <w:rPr>
          <w:rFonts w:hint="eastAsia"/>
          <w:sz w:val="20"/>
          <w:szCs w:val="20"/>
        </w:rPr>
        <w:t>所示，在实验平台硬件及所用模型条件下，</w:t>
      </w:r>
      <w:r>
        <w:rPr>
          <w:rFonts w:hint="eastAsia"/>
          <w:sz w:val="20"/>
          <w:szCs w:val="20"/>
        </w:rPr>
        <w:t>ASR</w:t>
      </w:r>
      <w:r>
        <w:rPr>
          <w:rFonts w:hint="eastAsia"/>
          <w:sz w:val="20"/>
          <w:szCs w:val="20"/>
        </w:rPr>
        <w:t>流式化是缩短</w:t>
      </w:r>
      <w:r>
        <w:rPr>
          <w:rFonts w:hint="eastAsia"/>
          <w:sz w:val="20"/>
          <w:szCs w:val="20"/>
        </w:rPr>
        <w:t>TTFT</w:t>
      </w:r>
      <w:r>
        <w:rPr>
          <w:rFonts w:hint="eastAsia"/>
          <w:sz w:val="20"/>
          <w:szCs w:val="20"/>
        </w:rPr>
        <w:t>的主因。</w:t>
      </w:r>
      <w:r>
        <w:rPr>
          <w:rFonts w:hint="eastAsia"/>
          <w:sz w:val="20"/>
          <w:szCs w:val="20"/>
        </w:rPr>
        <w:t>Streaming ASR Only</w:t>
      </w:r>
      <w:r>
        <w:rPr>
          <w:rFonts w:hint="eastAsia"/>
          <w:sz w:val="20"/>
          <w:szCs w:val="20"/>
        </w:rPr>
        <w:t>与</w:t>
      </w:r>
      <w:r>
        <w:rPr>
          <w:rFonts w:hint="eastAsia"/>
          <w:sz w:val="20"/>
          <w:szCs w:val="20"/>
        </w:rPr>
        <w:t>Baseline</w:t>
      </w:r>
      <w:r>
        <w:rPr>
          <w:rFonts w:hint="eastAsia"/>
          <w:sz w:val="20"/>
          <w:szCs w:val="20"/>
        </w:rPr>
        <w:t>相比，在</w:t>
      </w:r>
      <w:r>
        <w:rPr>
          <w:rFonts w:hint="eastAsia"/>
          <w:position w:val="-10"/>
          <w:sz w:val="20"/>
          <w:szCs w:val="20"/>
        </w:rPr>
        <w:object w:dxaOrig="520" w:dyaOrig="320" w14:anchorId="1215B569">
          <v:shape id="_x0000_i1115" type="#_x0000_t75" style="width:26pt;height:16pt" o:ole="">
            <v:imagedata r:id="rId160" o:title=""/>
          </v:shape>
          <o:OLEObject Type="Embed" ProgID="Equation.DSMT4" ShapeID="_x0000_i1115" DrawAspect="Content" ObjectID="_1845127265" r:id="rId197"/>
        </w:object>
      </w:r>
      <w:r>
        <w:rPr>
          <w:rFonts w:hint="eastAsia"/>
          <w:sz w:val="20"/>
          <w:szCs w:val="20"/>
        </w:rPr>
        <w:t>、</w:t>
      </w:r>
      <w:r>
        <w:rPr>
          <w:rFonts w:hint="eastAsia"/>
          <w:position w:val="-10"/>
          <w:sz w:val="20"/>
          <w:szCs w:val="20"/>
        </w:rPr>
        <w:object w:dxaOrig="1140" w:dyaOrig="320" w14:anchorId="72CE0112">
          <v:shape id="_x0000_i1116" type="#_x0000_t75" style="width:57pt;height:16pt" o:ole="">
            <v:imagedata r:id="rId172" o:title=""/>
          </v:shape>
          <o:OLEObject Type="Embed" ProgID="Equation.DSMT4" ShapeID="_x0000_i1116" DrawAspect="Content" ObjectID="_1845127266" r:id="rId198"/>
        </w:object>
      </w:r>
      <w:r>
        <w:rPr>
          <w:rFonts w:hint="eastAsia"/>
          <w:sz w:val="20"/>
          <w:szCs w:val="20"/>
        </w:rPr>
        <w:t>与</w:t>
      </w:r>
      <w:r>
        <w:rPr>
          <w:rFonts w:hint="eastAsia"/>
          <w:position w:val="-10"/>
          <w:sz w:val="20"/>
          <w:szCs w:val="20"/>
        </w:rPr>
        <w:object w:dxaOrig="1220" w:dyaOrig="320" w14:anchorId="6476FE5D">
          <v:shape id="_x0000_i1117" type="#_x0000_t75" style="width:61pt;height:16pt" o:ole="">
            <v:imagedata r:id="rId174" o:title=""/>
          </v:shape>
          <o:OLEObject Type="Embed" ProgID="Equation.DSMT4" ShapeID="_x0000_i1117" DrawAspect="Content" ObjectID="_1845127267" r:id="rId199"/>
        </w:object>
      </w:r>
      <w:r>
        <w:rPr>
          <w:rFonts w:hint="eastAsia"/>
          <w:sz w:val="20"/>
          <w:szCs w:val="20"/>
        </w:rPr>
        <w:t>三组长度下分别减少了</w:t>
      </w:r>
      <w:r>
        <w:rPr>
          <w:rFonts w:hint="eastAsia"/>
          <w:sz w:val="20"/>
          <w:szCs w:val="20"/>
        </w:rPr>
        <w:t>634.70ms</w:t>
      </w:r>
      <w:r>
        <w:rPr>
          <w:rFonts w:hint="eastAsia"/>
          <w:sz w:val="20"/>
          <w:szCs w:val="20"/>
        </w:rPr>
        <w:t>、</w:t>
      </w:r>
      <w:r>
        <w:rPr>
          <w:rFonts w:hint="eastAsia"/>
          <w:sz w:val="20"/>
          <w:szCs w:val="20"/>
        </w:rPr>
        <w:t>2129.56ms</w:t>
      </w:r>
      <w:r>
        <w:rPr>
          <w:rFonts w:hint="eastAsia"/>
          <w:sz w:val="20"/>
          <w:szCs w:val="20"/>
        </w:rPr>
        <w:t>与</w:t>
      </w:r>
      <w:r>
        <w:rPr>
          <w:rFonts w:hint="eastAsia"/>
          <w:sz w:val="20"/>
          <w:szCs w:val="20"/>
        </w:rPr>
        <w:t>5289.63ms</w:t>
      </w:r>
      <w:r>
        <w:rPr>
          <w:rFonts w:hint="eastAsia"/>
          <w:sz w:val="20"/>
          <w:szCs w:val="20"/>
        </w:rPr>
        <w:t>，对应降幅为</w:t>
      </w:r>
      <w:r>
        <w:rPr>
          <w:rFonts w:hint="eastAsia"/>
          <w:sz w:val="20"/>
          <w:szCs w:val="20"/>
        </w:rPr>
        <w:t>37.4%</w:t>
      </w:r>
      <w:r>
        <w:rPr>
          <w:rFonts w:hint="eastAsia"/>
          <w:sz w:val="20"/>
          <w:szCs w:val="20"/>
        </w:rPr>
        <w:t>、</w:t>
      </w:r>
      <w:r>
        <w:rPr>
          <w:rFonts w:hint="eastAsia"/>
          <w:sz w:val="20"/>
          <w:szCs w:val="20"/>
        </w:rPr>
        <w:t>64.5%</w:t>
      </w:r>
      <w:r>
        <w:rPr>
          <w:rFonts w:hint="eastAsia"/>
          <w:sz w:val="20"/>
          <w:szCs w:val="20"/>
        </w:rPr>
        <w:t>与</w:t>
      </w:r>
      <w:r>
        <w:rPr>
          <w:rFonts w:hint="eastAsia"/>
          <w:sz w:val="20"/>
          <w:szCs w:val="20"/>
        </w:rPr>
        <w:t>81.1%</w:t>
      </w:r>
      <w:r>
        <w:rPr>
          <w:rFonts w:hint="eastAsia"/>
          <w:sz w:val="20"/>
          <w:szCs w:val="20"/>
        </w:rPr>
        <w:t>。这表明在传统串行链路中，语音结束端点后的主要耗时来自于</w:t>
      </w:r>
      <w:r>
        <w:rPr>
          <w:rFonts w:hint="eastAsia"/>
          <w:sz w:val="20"/>
          <w:szCs w:val="20"/>
        </w:rPr>
        <w:t>ASR</w:t>
      </w:r>
      <w:r>
        <w:rPr>
          <w:rFonts w:hint="eastAsia"/>
          <w:sz w:val="20"/>
          <w:szCs w:val="20"/>
        </w:rPr>
        <w:t>对整个音频的处理。而流式</w:t>
      </w:r>
      <w:r>
        <w:rPr>
          <w:rFonts w:hint="eastAsia"/>
          <w:sz w:val="20"/>
          <w:szCs w:val="20"/>
        </w:rPr>
        <w:t>ASR</w:t>
      </w:r>
      <w:r>
        <w:rPr>
          <w:rFonts w:hint="eastAsia"/>
          <w:sz w:val="20"/>
          <w:szCs w:val="20"/>
        </w:rPr>
        <w:t>把大部分计算提前到与语音生成的时间重叠，因此显著压缩了端点后的计算量。增量预填充在</w:t>
      </w:r>
      <w:r>
        <w:rPr>
          <w:rFonts w:hint="eastAsia"/>
          <w:sz w:val="20"/>
          <w:szCs w:val="20"/>
        </w:rPr>
        <w:t>LLM</w:t>
      </w:r>
      <w:r>
        <w:rPr>
          <w:rFonts w:hint="eastAsia"/>
          <w:sz w:val="20"/>
          <w:szCs w:val="20"/>
        </w:rPr>
        <w:t>方面表现出显著的长度依赖特性。在</w:t>
      </w:r>
      <w:r>
        <w:rPr>
          <w:rFonts w:hint="eastAsia"/>
          <w:position w:val="-10"/>
          <w:sz w:val="20"/>
          <w:szCs w:val="20"/>
        </w:rPr>
        <w:object w:dxaOrig="520" w:dyaOrig="320" w14:anchorId="4C94EB32">
          <v:shape id="_x0000_i1118" type="#_x0000_t75" style="width:26pt;height:16pt" o:ole="">
            <v:imagedata r:id="rId160" o:title=""/>
          </v:shape>
          <o:OLEObject Type="Embed" ProgID="Equation.DSMT4" ShapeID="_x0000_i1118" DrawAspect="Content" ObjectID="_1845127268" r:id="rId200"/>
        </w:object>
      </w:r>
      <w:r>
        <w:rPr>
          <w:rFonts w:hint="eastAsia"/>
          <w:sz w:val="20"/>
          <w:szCs w:val="20"/>
        </w:rPr>
        <w:t>组，</w:t>
      </w:r>
      <w:r>
        <w:rPr>
          <w:rFonts w:hint="eastAsia"/>
          <w:sz w:val="20"/>
          <w:szCs w:val="20"/>
        </w:rPr>
        <w:t>Full Streaming</w:t>
      </w:r>
      <w:r>
        <w:rPr>
          <w:rFonts w:hint="eastAsia"/>
          <w:sz w:val="20"/>
          <w:szCs w:val="20"/>
        </w:rPr>
        <w:t>相比</w:t>
      </w:r>
      <w:r>
        <w:rPr>
          <w:rFonts w:hint="eastAsia"/>
          <w:sz w:val="20"/>
          <w:szCs w:val="20"/>
        </w:rPr>
        <w:t>Streaming ASR Only</w:t>
      </w:r>
      <w:r>
        <w:rPr>
          <w:rFonts w:hint="eastAsia"/>
          <w:sz w:val="20"/>
          <w:szCs w:val="20"/>
        </w:rPr>
        <w:t>的</w:t>
      </w:r>
      <w:r>
        <w:rPr>
          <w:rFonts w:hint="eastAsia"/>
          <w:sz w:val="20"/>
          <w:szCs w:val="20"/>
        </w:rPr>
        <w:t>TTFT</w:t>
      </w:r>
      <w:r>
        <w:rPr>
          <w:rFonts w:hint="eastAsia"/>
          <w:sz w:val="20"/>
          <w:szCs w:val="20"/>
        </w:rPr>
        <w:t>反而增加了</w:t>
      </w:r>
      <w:r>
        <w:rPr>
          <w:rFonts w:hint="eastAsia"/>
          <w:sz w:val="20"/>
          <w:szCs w:val="20"/>
        </w:rPr>
        <w:t>19.99ms</w:t>
      </w:r>
      <w:r>
        <w:rPr>
          <w:rFonts w:hint="eastAsia"/>
          <w:sz w:val="20"/>
          <w:szCs w:val="20"/>
        </w:rPr>
        <w:t>（</w:t>
      </w:r>
      <w:r>
        <w:rPr>
          <w:rFonts w:hint="eastAsia"/>
          <w:sz w:val="20"/>
          <w:szCs w:val="20"/>
        </w:rPr>
        <w:t>KV</w:t>
      </w:r>
      <w:r>
        <w:rPr>
          <w:rFonts w:hint="eastAsia"/>
          <w:sz w:val="20"/>
          <w:szCs w:val="20"/>
        </w:rPr>
        <w:t>增益为</w:t>
      </w:r>
      <w:r>
        <w:rPr>
          <w:rFonts w:hint="eastAsia"/>
          <w:sz w:val="20"/>
          <w:szCs w:val="20"/>
        </w:rPr>
        <w:t>-19.99ms</w:t>
      </w:r>
      <w:r>
        <w:rPr>
          <w:rFonts w:hint="eastAsia"/>
          <w:sz w:val="20"/>
          <w:szCs w:val="20"/>
        </w:rPr>
        <w:t>），这说明当上下文还没足够长的时候，增量调用、缓存管理以及同步这些额外开销或许会超出其节省的一次性预填充计算。而在</w:t>
      </w:r>
      <w:r>
        <w:rPr>
          <w:rFonts w:hint="eastAsia"/>
          <w:position w:val="-10"/>
          <w:sz w:val="20"/>
          <w:szCs w:val="20"/>
        </w:rPr>
        <w:object w:dxaOrig="1140" w:dyaOrig="320" w14:anchorId="3DE0C528">
          <v:shape id="_x0000_i1119" type="#_x0000_t75" style="width:57pt;height:16pt" o:ole="">
            <v:imagedata r:id="rId172" o:title=""/>
          </v:shape>
          <o:OLEObject Type="Embed" ProgID="Equation.DSMT4" ShapeID="_x0000_i1119" DrawAspect="Content" ObjectID="_1845127269" r:id="rId201"/>
        </w:object>
      </w:r>
      <w:r>
        <w:rPr>
          <w:rFonts w:hint="eastAsia"/>
          <w:sz w:val="20"/>
          <w:szCs w:val="20"/>
        </w:rPr>
        <w:t>与</w:t>
      </w:r>
      <w:r>
        <w:rPr>
          <w:rFonts w:hint="eastAsia"/>
          <w:position w:val="-10"/>
          <w:sz w:val="20"/>
          <w:szCs w:val="20"/>
        </w:rPr>
        <w:object w:dxaOrig="1220" w:dyaOrig="320" w14:anchorId="70A1C42E">
          <v:shape id="_x0000_i1120" type="#_x0000_t75" style="width:61pt;height:16pt" o:ole="">
            <v:imagedata r:id="rId174" o:title=""/>
          </v:shape>
          <o:OLEObject Type="Embed" ProgID="Equation.DSMT4" ShapeID="_x0000_i1120" DrawAspect="Content" ObjectID="_1845127270" r:id="rId202"/>
        </w:object>
      </w:r>
      <w:r>
        <w:rPr>
          <w:rFonts w:hint="eastAsia"/>
          <w:sz w:val="20"/>
          <w:szCs w:val="20"/>
        </w:rPr>
        <w:t>组，</w:t>
      </w:r>
      <w:r>
        <w:rPr>
          <w:rFonts w:hint="eastAsia"/>
          <w:sz w:val="20"/>
          <w:szCs w:val="20"/>
        </w:rPr>
        <w:t>KV</w:t>
      </w:r>
      <w:r>
        <w:rPr>
          <w:rFonts w:hint="eastAsia"/>
          <w:sz w:val="20"/>
          <w:szCs w:val="20"/>
        </w:rPr>
        <w:t>增益分别为</w:t>
      </w:r>
      <w:r>
        <w:rPr>
          <w:rFonts w:hint="eastAsia"/>
          <w:sz w:val="20"/>
          <w:szCs w:val="20"/>
        </w:rPr>
        <w:t>16.96ms</w:t>
      </w:r>
      <w:r>
        <w:rPr>
          <w:rFonts w:hint="eastAsia"/>
          <w:sz w:val="20"/>
          <w:szCs w:val="20"/>
        </w:rPr>
        <w:t>与</w:t>
      </w:r>
      <w:r>
        <w:rPr>
          <w:rFonts w:hint="eastAsia"/>
          <w:sz w:val="20"/>
          <w:szCs w:val="20"/>
        </w:rPr>
        <w:t>114.20ms</w:t>
      </w:r>
      <w:r>
        <w:rPr>
          <w:rFonts w:hint="eastAsia"/>
          <w:sz w:val="20"/>
          <w:szCs w:val="20"/>
        </w:rPr>
        <w:t>，且在</w:t>
      </w:r>
      <w:r>
        <w:rPr>
          <w:rFonts w:hint="eastAsia"/>
          <w:position w:val="-10"/>
          <w:sz w:val="20"/>
          <w:szCs w:val="20"/>
        </w:rPr>
        <w:object w:dxaOrig="1220" w:dyaOrig="320" w14:anchorId="30B0C39E">
          <v:shape id="_x0000_i1121" type="#_x0000_t75" style="width:61pt;height:16pt" o:ole="">
            <v:imagedata r:id="rId174" o:title=""/>
          </v:shape>
          <o:OLEObject Type="Embed" ProgID="Equation.DSMT4" ShapeID="_x0000_i1121" DrawAspect="Content" ObjectID="_1845127271" r:id="rId203"/>
        </w:object>
      </w:r>
      <w:r>
        <w:rPr>
          <w:rFonts w:hint="eastAsia"/>
          <w:sz w:val="20"/>
          <w:szCs w:val="20"/>
        </w:rPr>
        <w:t>组，</w:t>
      </w:r>
      <w:r>
        <w:rPr>
          <w:rFonts w:hint="eastAsia"/>
          <w:sz w:val="20"/>
          <w:szCs w:val="20"/>
        </w:rPr>
        <w:t>KV Cache</w:t>
      </w:r>
      <w:r>
        <w:rPr>
          <w:rFonts w:hint="eastAsia"/>
          <w:sz w:val="20"/>
          <w:szCs w:val="20"/>
        </w:rPr>
        <w:t>相对整体的收益占比达到约</w:t>
      </w:r>
      <w:r>
        <w:rPr>
          <w:rFonts w:hint="eastAsia"/>
          <w:sz w:val="20"/>
          <w:szCs w:val="20"/>
        </w:rPr>
        <w:t>9.3%</w:t>
      </w:r>
      <w:r>
        <w:rPr>
          <w:rFonts w:hint="eastAsia"/>
          <w:sz w:val="20"/>
          <w:szCs w:val="20"/>
        </w:rPr>
        <w:t>（</w:t>
      </w:r>
      <w:r>
        <w:rPr>
          <w:rFonts w:hint="eastAsia"/>
          <w:sz w:val="20"/>
          <w:szCs w:val="20"/>
        </w:rPr>
        <w:t>114.20/1228.77</w:t>
      </w:r>
      <w:r>
        <w:rPr>
          <w:rFonts w:hint="eastAsia"/>
          <w:sz w:val="20"/>
          <w:szCs w:val="20"/>
        </w:rPr>
        <w:t>），这表明，随着输入文本与上下文长度增长，</w:t>
      </w:r>
      <w:r>
        <w:rPr>
          <w:rFonts w:hint="eastAsia"/>
          <w:sz w:val="20"/>
          <w:szCs w:val="20"/>
        </w:rPr>
        <w:t>LLM</w:t>
      </w:r>
      <w:r>
        <w:rPr>
          <w:rFonts w:hint="eastAsia"/>
          <w:sz w:val="20"/>
          <w:szCs w:val="20"/>
        </w:rPr>
        <w:t>预填充的收益愈加显著。</w:t>
      </w:r>
    </w:p>
    <w:p w14:paraId="07A7A7BB" w14:textId="77777777" w:rsidR="00EE33ED" w:rsidRDefault="00000000">
      <w:pPr>
        <w:ind w:firstLine="410"/>
        <w:rPr>
          <w:sz w:val="20"/>
          <w:szCs w:val="20"/>
        </w:rPr>
      </w:pPr>
      <w:r>
        <w:rPr>
          <w:sz w:val="20"/>
          <w:szCs w:val="20"/>
        </w:rPr>
        <w:t>综合两项优化机制，</w:t>
      </w:r>
      <w:r>
        <w:rPr>
          <w:sz w:val="20"/>
          <w:szCs w:val="20"/>
        </w:rPr>
        <w:t>Full Streaming</w:t>
      </w:r>
      <w:r>
        <w:rPr>
          <w:sz w:val="20"/>
          <w:szCs w:val="20"/>
        </w:rPr>
        <w:t>将</w:t>
      </w:r>
      <w:r>
        <w:rPr>
          <w:sz w:val="20"/>
          <w:szCs w:val="20"/>
        </w:rPr>
        <w:t>TTFT</w:t>
      </w:r>
      <w:r>
        <w:rPr>
          <w:sz w:val="20"/>
          <w:szCs w:val="20"/>
        </w:rPr>
        <w:t>均值控制在</w:t>
      </w:r>
      <w:r>
        <w:rPr>
          <w:sz w:val="20"/>
          <w:szCs w:val="20"/>
        </w:rPr>
        <w:t>1.1s</w:t>
      </w:r>
      <w:r>
        <w:rPr>
          <w:sz w:val="20"/>
          <w:szCs w:val="20"/>
        </w:rPr>
        <w:t>（</w:t>
      </w:r>
      <w:r>
        <w:rPr>
          <w:rFonts w:hint="eastAsia"/>
          <w:position w:val="-10"/>
          <w:sz w:val="20"/>
          <w:szCs w:val="20"/>
        </w:rPr>
        <w:object w:dxaOrig="520" w:dyaOrig="320" w14:anchorId="7DEBCE5B">
          <v:shape id="_x0000_i1122" type="#_x0000_t75" style="width:26pt;height:16pt" o:ole="">
            <v:imagedata r:id="rId160" o:title=""/>
          </v:shape>
          <o:OLEObject Type="Embed" ProgID="Equation.DSMT4" ShapeID="_x0000_i1122" DrawAspect="Content" ObjectID="_1845127272" r:id="rId204"/>
        </w:object>
      </w:r>
      <w:r>
        <w:rPr>
          <w:sz w:val="20"/>
          <w:szCs w:val="20"/>
        </w:rPr>
        <w:t xml:space="preserve"> 1084.17ms</w:t>
      </w:r>
      <w:r>
        <w:rPr>
          <w:sz w:val="20"/>
          <w:szCs w:val="20"/>
        </w:rPr>
        <w:t>、</w:t>
      </w:r>
      <w:r>
        <w:rPr>
          <w:rFonts w:hint="eastAsia"/>
          <w:position w:val="-10"/>
          <w:sz w:val="20"/>
          <w:szCs w:val="20"/>
        </w:rPr>
        <w:object w:dxaOrig="1140" w:dyaOrig="320" w14:anchorId="6A87A07B">
          <v:shape id="_x0000_i1123" type="#_x0000_t75" style="width:57pt;height:16pt" o:ole="">
            <v:imagedata r:id="rId172" o:title=""/>
          </v:shape>
          <o:OLEObject Type="Embed" ProgID="Equation.DSMT4" ShapeID="_x0000_i1123" DrawAspect="Content" ObjectID="_1845127273" r:id="rId205"/>
        </w:object>
      </w:r>
      <w:r>
        <w:rPr>
          <w:sz w:val="20"/>
          <w:szCs w:val="20"/>
        </w:rPr>
        <w:t xml:space="preserve"> 1154.06ms</w:t>
      </w:r>
      <w:r>
        <w:rPr>
          <w:sz w:val="20"/>
          <w:szCs w:val="20"/>
        </w:rPr>
        <w:t>、</w:t>
      </w:r>
      <w:r>
        <w:rPr>
          <w:rFonts w:hint="eastAsia"/>
          <w:position w:val="-10"/>
          <w:sz w:val="20"/>
          <w:szCs w:val="20"/>
        </w:rPr>
        <w:object w:dxaOrig="1220" w:dyaOrig="320" w14:anchorId="7690C642">
          <v:shape id="_x0000_i1124" type="#_x0000_t75" style="width:61pt;height:16pt" o:ole="">
            <v:imagedata r:id="rId174" o:title=""/>
          </v:shape>
          <o:OLEObject Type="Embed" ProgID="Equation.DSMT4" ShapeID="_x0000_i1124" DrawAspect="Content" ObjectID="_1845127274" r:id="rId206"/>
        </w:object>
      </w:r>
      <w:r>
        <w:rPr>
          <w:sz w:val="20"/>
          <w:szCs w:val="20"/>
        </w:rPr>
        <w:t xml:space="preserve"> 1114.57ms</w:t>
      </w:r>
      <w:r>
        <w:rPr>
          <w:sz w:val="20"/>
          <w:szCs w:val="20"/>
        </w:rPr>
        <w:t>）左右，相较于</w:t>
      </w:r>
      <w:r>
        <w:rPr>
          <w:sz w:val="20"/>
          <w:szCs w:val="20"/>
        </w:rPr>
        <w:t>Baseline</w:t>
      </w:r>
      <w:r>
        <w:rPr>
          <w:sz w:val="20"/>
          <w:szCs w:val="20"/>
        </w:rPr>
        <w:t>分别缩减了约</w:t>
      </w:r>
      <w:r>
        <w:rPr>
          <w:sz w:val="20"/>
          <w:szCs w:val="20"/>
        </w:rPr>
        <w:t>36.2%</w:t>
      </w:r>
      <w:r>
        <w:rPr>
          <w:sz w:val="20"/>
          <w:szCs w:val="20"/>
        </w:rPr>
        <w:t>、</w:t>
      </w:r>
      <w:r>
        <w:rPr>
          <w:sz w:val="20"/>
          <w:szCs w:val="20"/>
        </w:rPr>
        <w:t>65.0%</w:t>
      </w:r>
      <w:r>
        <w:rPr>
          <w:sz w:val="20"/>
          <w:szCs w:val="20"/>
        </w:rPr>
        <w:t>与</w:t>
      </w:r>
      <w:r>
        <w:rPr>
          <w:sz w:val="20"/>
          <w:szCs w:val="20"/>
        </w:rPr>
        <w:t>82.9%</w:t>
      </w:r>
      <w:r>
        <w:rPr>
          <w:sz w:val="20"/>
          <w:szCs w:val="20"/>
        </w:rPr>
        <w:t>。该结果与实验总体趋势</w:t>
      </w:r>
      <w:r>
        <w:rPr>
          <w:rFonts w:hint="eastAsia"/>
          <w:sz w:val="20"/>
          <w:szCs w:val="20"/>
        </w:rPr>
        <w:t>一致</w:t>
      </w:r>
      <w:r>
        <w:rPr>
          <w:sz w:val="20"/>
          <w:szCs w:val="20"/>
        </w:rPr>
        <w:t>，流式并行能明显降低级联系统在输入时长增加时的等待时间，不过</w:t>
      </w:r>
      <w:r>
        <w:rPr>
          <w:sz w:val="20"/>
          <w:szCs w:val="20"/>
        </w:rPr>
        <w:t>KV Cache</w:t>
      </w:r>
      <w:r>
        <w:rPr>
          <w:sz w:val="20"/>
          <w:szCs w:val="20"/>
        </w:rPr>
        <w:t>预填充的边际收益还是受工程实现和硬件并发与算力的影响。消融实验表明，在实验平台的硬件条件下，运行</w:t>
      </w:r>
      <w:r>
        <w:rPr>
          <w:sz w:val="20"/>
          <w:szCs w:val="20"/>
        </w:rPr>
        <w:t>Whisper</w:t>
      </w:r>
      <w:r>
        <w:rPr>
          <w:sz w:val="20"/>
          <w:szCs w:val="20"/>
        </w:rPr>
        <w:t>模型已</w:t>
      </w:r>
      <w:r>
        <w:rPr>
          <w:rFonts w:hint="eastAsia"/>
          <w:sz w:val="20"/>
          <w:szCs w:val="20"/>
        </w:rPr>
        <w:t>显吃力</w:t>
      </w:r>
      <w:r>
        <w:rPr>
          <w:sz w:val="20"/>
          <w:szCs w:val="20"/>
        </w:rPr>
        <w:t>。而</w:t>
      </w:r>
      <w:r>
        <w:rPr>
          <w:sz w:val="20"/>
          <w:szCs w:val="20"/>
        </w:rPr>
        <w:t>Qwen2-7B-Instruct</w:t>
      </w:r>
      <w:r>
        <w:rPr>
          <w:sz w:val="20"/>
          <w:szCs w:val="20"/>
        </w:rPr>
        <w:t>的体量在</w:t>
      </w:r>
      <w:r>
        <w:rPr>
          <w:sz w:val="20"/>
          <w:szCs w:val="20"/>
        </w:rPr>
        <w:t>LLM</w:t>
      </w:r>
      <w:r>
        <w:rPr>
          <w:sz w:val="20"/>
          <w:szCs w:val="20"/>
        </w:rPr>
        <w:t>领域算是小型模型，其推理计算量远小于高性能模型（参数量往往在数百到上千</w:t>
      </w:r>
      <w:r>
        <w:rPr>
          <w:sz w:val="20"/>
          <w:szCs w:val="20"/>
        </w:rPr>
        <w:t>B</w:t>
      </w:r>
      <w:r>
        <w:rPr>
          <w:sz w:val="20"/>
          <w:szCs w:val="20"/>
        </w:rPr>
        <w:t>），因此实验平台的算力足以应对。如果换为主流</w:t>
      </w:r>
      <w:r>
        <w:rPr>
          <w:sz w:val="20"/>
          <w:szCs w:val="20"/>
        </w:rPr>
        <w:t>SOTA</w:t>
      </w:r>
      <w:r>
        <w:rPr>
          <w:sz w:val="20"/>
          <w:szCs w:val="20"/>
        </w:rPr>
        <w:t>模型，相信流式架构在</w:t>
      </w:r>
      <w:r>
        <w:rPr>
          <w:sz w:val="20"/>
          <w:szCs w:val="20"/>
        </w:rPr>
        <w:t>KV Cache</w:t>
      </w:r>
      <w:r>
        <w:rPr>
          <w:sz w:val="20"/>
          <w:szCs w:val="20"/>
        </w:rPr>
        <w:t>增量预填充上的收益将会更加明显。另外值得注意的是，三组递增长度的音频实验结果显示</w:t>
      </w:r>
      <w:r>
        <w:rPr>
          <w:rFonts w:hint="eastAsia"/>
          <w:sz w:val="20"/>
          <w:szCs w:val="20"/>
        </w:rPr>
        <w:t>，只使用流式</w:t>
      </w:r>
      <w:r>
        <w:rPr>
          <w:rFonts w:hint="eastAsia"/>
          <w:sz w:val="20"/>
          <w:szCs w:val="20"/>
        </w:rPr>
        <w:t>ASR</w:t>
      </w:r>
      <w:r>
        <w:rPr>
          <w:rFonts w:hint="eastAsia"/>
          <w:sz w:val="20"/>
          <w:szCs w:val="20"/>
        </w:rPr>
        <w:t>和一次性预填充时，耗时还是逐渐递增的；而在全流式（使用了</w:t>
      </w:r>
      <w:r>
        <w:rPr>
          <w:rFonts w:hint="eastAsia"/>
          <w:sz w:val="20"/>
          <w:szCs w:val="20"/>
        </w:rPr>
        <w:t>KV Cache</w:t>
      </w:r>
      <w:r>
        <w:rPr>
          <w:rFonts w:hint="eastAsia"/>
          <w:sz w:val="20"/>
          <w:szCs w:val="20"/>
        </w:rPr>
        <w:t>）的结果中，三组音频的处理时长并没有递增的关系。这表示在实验环境下，整个转录文本的平方阶复杂度</w:t>
      </w:r>
      <w:r>
        <w:rPr>
          <w:rFonts w:hint="eastAsia"/>
          <w:sz w:val="20"/>
          <w:szCs w:val="20"/>
        </w:rPr>
        <w:t>已经超出了硬件并行计算能力的上限，需要花费更长的时间来计算注意力。而在使用</w:t>
      </w:r>
      <w:r>
        <w:rPr>
          <w:rFonts w:hint="eastAsia"/>
          <w:sz w:val="20"/>
          <w:szCs w:val="20"/>
        </w:rPr>
        <w:t>KV Cache</w:t>
      </w:r>
      <w:r>
        <w:rPr>
          <w:rFonts w:hint="eastAsia"/>
          <w:sz w:val="20"/>
          <w:szCs w:val="20"/>
        </w:rPr>
        <w:t>的情况下，尾部计算复杂度相对于整个文本接近线性阶，并未达到硬件的并行处理上限，因此即使长度增加，处理时长也并未增加，说明</w:t>
      </w:r>
      <w:r>
        <w:rPr>
          <w:rFonts w:hint="eastAsia"/>
          <w:sz w:val="20"/>
          <w:szCs w:val="20"/>
        </w:rPr>
        <w:t>KV Cache</w:t>
      </w:r>
      <w:r>
        <w:rPr>
          <w:rFonts w:hint="eastAsia"/>
          <w:sz w:val="20"/>
          <w:szCs w:val="20"/>
        </w:rPr>
        <w:t>增量预填充机制确实能在长语音场景下显著降低计算成本</w:t>
      </w:r>
      <w:r>
        <w:rPr>
          <w:sz w:val="20"/>
          <w:szCs w:val="20"/>
        </w:rPr>
        <w:t>。</w:t>
      </w:r>
    </w:p>
    <w:p w14:paraId="45DA762B" w14:textId="77777777" w:rsidR="00EE33ED" w:rsidRDefault="00000000">
      <w:pPr>
        <w:ind w:firstLine="0"/>
        <w:rPr>
          <w:sz w:val="20"/>
          <w:szCs w:val="20"/>
        </w:rPr>
      </w:pPr>
      <w:r>
        <w:rPr>
          <w:rFonts w:eastAsia="黑体" w:hint="eastAsia"/>
          <w:b/>
          <w:bCs/>
          <w:sz w:val="24"/>
        </w:rPr>
        <w:t xml:space="preserve">4.4 </w:t>
      </w:r>
      <w:r>
        <w:rPr>
          <w:rFonts w:eastAsia="黑体" w:hint="eastAsia"/>
          <w:b/>
          <w:bCs/>
          <w:sz w:val="24"/>
        </w:rPr>
        <w:t>实验三：准确率与质量边界</w:t>
      </w:r>
    </w:p>
    <w:p w14:paraId="68F4232A" w14:textId="77777777" w:rsidR="00EE33ED" w:rsidRDefault="00000000">
      <w:pPr>
        <w:ind w:firstLine="0"/>
        <w:rPr>
          <w:sz w:val="20"/>
          <w:szCs w:val="20"/>
        </w:rPr>
      </w:pPr>
      <w:r>
        <w:rPr>
          <w:rFonts w:eastAsia="黑体" w:hint="eastAsia"/>
          <w:b/>
          <w:sz w:val="21"/>
          <w:szCs w:val="21"/>
        </w:rPr>
        <w:t xml:space="preserve">4.4.1 </w:t>
      </w:r>
      <w:r>
        <w:rPr>
          <w:rFonts w:eastAsia="黑体" w:hint="eastAsia"/>
          <w:b/>
          <w:sz w:val="21"/>
          <w:szCs w:val="21"/>
        </w:rPr>
        <w:t>实验说明与评估方法</w:t>
      </w:r>
    </w:p>
    <w:p w14:paraId="78F5F066" w14:textId="77777777" w:rsidR="00EE33ED" w:rsidRDefault="00000000">
      <w:pPr>
        <w:ind w:firstLine="410"/>
        <w:rPr>
          <w:sz w:val="20"/>
          <w:szCs w:val="20"/>
        </w:rPr>
      </w:pPr>
      <w:r>
        <w:rPr>
          <w:sz w:val="20"/>
          <w:szCs w:val="20"/>
        </w:rPr>
        <w:t>延迟被大幅压短后，流式化的主要代价落在上下文截断与端点不确定性上。与</w:t>
      </w:r>
      <w:r>
        <w:rPr>
          <w:sz w:val="20"/>
          <w:szCs w:val="20"/>
        </w:rPr>
        <w:t xml:space="preserve"> System A </w:t>
      </w:r>
      <w:r>
        <w:rPr>
          <w:sz w:val="20"/>
          <w:szCs w:val="20"/>
        </w:rPr>
        <w:t>可利用整段音频不同，流式</w:t>
      </w:r>
      <w:r>
        <w:rPr>
          <w:sz w:val="20"/>
          <w:szCs w:val="20"/>
        </w:rPr>
        <w:t xml:space="preserve"> ASR </w:t>
      </w:r>
      <w:r>
        <w:rPr>
          <w:sz w:val="20"/>
          <w:szCs w:val="20"/>
        </w:rPr>
        <w:t>在每个输入的语音片段上只能看到整段音频局部的片段，句末边界附近因此更易出现替换、插入或省略。为获得稳定的识别结果，本文在</w:t>
      </w:r>
      <w:r>
        <w:rPr>
          <w:sz w:val="20"/>
          <w:szCs w:val="20"/>
        </w:rPr>
        <w:t xml:space="preserve"> ASR </w:t>
      </w:r>
      <w:r>
        <w:rPr>
          <w:sz w:val="20"/>
          <w:szCs w:val="20"/>
        </w:rPr>
        <w:t>侧采用滑动窗口上下文管理，通过前缀（</w:t>
      </w:r>
      <w:r>
        <w:rPr>
          <w:sz w:val="20"/>
          <w:szCs w:val="20"/>
        </w:rPr>
        <w:t>prefix</w:t>
      </w:r>
      <w:r>
        <w:rPr>
          <w:sz w:val="20"/>
          <w:szCs w:val="20"/>
        </w:rPr>
        <w:t>）提供历史音频，通过后缀（</w:t>
      </w:r>
      <w:r>
        <w:rPr>
          <w:sz w:val="20"/>
          <w:szCs w:val="20"/>
        </w:rPr>
        <w:t>suffix</w:t>
      </w:r>
      <w:r>
        <w:rPr>
          <w:sz w:val="20"/>
          <w:szCs w:val="20"/>
        </w:rPr>
        <w:t>）提供后续音频，在精度与耗时之间进行折中。借助该机制，本实验对比三种配置：</w:t>
      </w:r>
      <w:r>
        <w:rPr>
          <w:sz w:val="20"/>
          <w:szCs w:val="20"/>
        </w:rPr>
        <w:t>prefix=1, suffix=0</w:t>
      </w:r>
      <w:r>
        <w:rPr>
          <w:sz w:val="20"/>
          <w:szCs w:val="20"/>
        </w:rPr>
        <w:t>（默认）、</w:t>
      </w:r>
      <w:r>
        <w:rPr>
          <w:sz w:val="20"/>
          <w:szCs w:val="20"/>
        </w:rPr>
        <w:t>prefix=1, suffix=1</w:t>
      </w:r>
      <w:r>
        <w:rPr>
          <w:sz w:val="20"/>
          <w:szCs w:val="20"/>
        </w:rPr>
        <w:t>（增加</w:t>
      </w:r>
      <w:r>
        <w:rPr>
          <w:sz w:val="20"/>
          <w:szCs w:val="20"/>
        </w:rPr>
        <w:t xml:space="preserve"> 1 </w:t>
      </w:r>
      <w:r>
        <w:rPr>
          <w:sz w:val="20"/>
          <w:szCs w:val="20"/>
        </w:rPr>
        <w:t>段前瞻以改善句尾效果）以及</w:t>
      </w:r>
      <w:r>
        <w:rPr>
          <w:sz w:val="20"/>
          <w:szCs w:val="20"/>
        </w:rPr>
        <w:t xml:space="preserve"> prefix=0, suffix=0</w:t>
      </w:r>
      <w:r>
        <w:rPr>
          <w:sz w:val="20"/>
          <w:szCs w:val="20"/>
        </w:rPr>
        <w:t>（完全去除上下文以追求最小延迟），并从中、长、很长三组各抽取</w:t>
      </w:r>
      <w:r>
        <w:rPr>
          <w:sz w:val="20"/>
          <w:szCs w:val="20"/>
        </w:rPr>
        <w:t xml:space="preserve"> 50 </w:t>
      </w:r>
      <w:r>
        <w:rPr>
          <w:sz w:val="20"/>
          <w:szCs w:val="20"/>
        </w:rPr>
        <w:t>条样本，共</w:t>
      </w:r>
      <w:r>
        <w:rPr>
          <w:sz w:val="20"/>
          <w:szCs w:val="20"/>
        </w:rPr>
        <w:t xml:space="preserve"> 150 </w:t>
      </w:r>
      <w:r>
        <w:rPr>
          <w:sz w:val="20"/>
          <w:szCs w:val="20"/>
        </w:rPr>
        <w:t>条，用于覆盖中长语音的主要应用场景。</w:t>
      </w:r>
      <w:r>
        <w:rPr>
          <w:rFonts w:hint="eastAsia"/>
          <w:sz w:val="20"/>
          <w:szCs w:val="20"/>
        </w:rPr>
        <w:t>本文</w:t>
      </w:r>
      <w:r>
        <w:rPr>
          <w:sz w:val="20"/>
          <w:szCs w:val="20"/>
        </w:rPr>
        <w:t>采用业界标准的</w:t>
      </w:r>
      <w:r>
        <w:rPr>
          <w:sz w:val="20"/>
          <w:szCs w:val="20"/>
        </w:rPr>
        <w:t>WER</w:t>
      </w:r>
      <w:r>
        <w:rPr>
          <w:sz w:val="20"/>
          <w:szCs w:val="20"/>
        </w:rPr>
        <w:t>与</w:t>
      </w:r>
      <w:r>
        <w:rPr>
          <w:sz w:val="20"/>
          <w:szCs w:val="20"/>
        </w:rPr>
        <w:t>CER</w:t>
      </w:r>
      <w:r>
        <w:rPr>
          <w:sz w:val="20"/>
          <w:szCs w:val="20"/>
        </w:rPr>
        <w:t>作为衡量指标，分别针对英文（</w:t>
      </w:r>
      <w:r>
        <w:rPr>
          <w:sz w:val="20"/>
          <w:szCs w:val="20"/>
        </w:rPr>
        <w:t>MultiWOZ</w:t>
      </w:r>
      <w:r>
        <w:rPr>
          <w:sz w:val="20"/>
          <w:szCs w:val="20"/>
        </w:rPr>
        <w:t>）与中文（</w:t>
      </w:r>
      <w:r>
        <w:rPr>
          <w:sz w:val="20"/>
          <w:szCs w:val="20"/>
        </w:rPr>
        <w:t>CrossWOZ</w:t>
      </w:r>
      <w:r>
        <w:rPr>
          <w:sz w:val="20"/>
          <w:szCs w:val="20"/>
        </w:rPr>
        <w:t>）样本计算转录误差，并将非流式全量识别</w:t>
      </w:r>
      <w:r>
        <w:rPr>
          <w:sz w:val="20"/>
          <w:szCs w:val="20"/>
        </w:rPr>
        <w:t>System A</w:t>
      </w:r>
      <w:r>
        <w:rPr>
          <w:sz w:val="20"/>
          <w:szCs w:val="20"/>
        </w:rPr>
        <w:t>作为上界对照，比较</w:t>
      </w:r>
      <w:r>
        <w:rPr>
          <w:sz w:val="20"/>
          <w:szCs w:val="20"/>
        </w:rPr>
        <w:t>System B</w:t>
      </w:r>
      <w:r>
        <w:rPr>
          <w:sz w:val="20"/>
          <w:szCs w:val="20"/>
        </w:rPr>
        <w:t>在不同流式上下文配置下的识别质量与尾部耗时。</w:t>
      </w:r>
    </w:p>
    <w:p w14:paraId="0E1479B6" w14:textId="77777777" w:rsidR="00EE33ED" w:rsidRDefault="00000000">
      <w:pPr>
        <w:ind w:firstLine="0"/>
        <w:rPr>
          <w:sz w:val="20"/>
          <w:szCs w:val="20"/>
        </w:rPr>
      </w:pPr>
      <w:r>
        <w:rPr>
          <w:rFonts w:eastAsia="黑体" w:hint="eastAsia"/>
          <w:b/>
          <w:sz w:val="21"/>
          <w:szCs w:val="21"/>
        </w:rPr>
        <w:t xml:space="preserve">4.4.2 </w:t>
      </w:r>
      <w:r>
        <w:rPr>
          <w:rFonts w:eastAsia="黑体" w:hint="eastAsia"/>
          <w:b/>
          <w:sz w:val="21"/>
          <w:szCs w:val="21"/>
        </w:rPr>
        <w:t>精度</w:t>
      </w:r>
      <w:r>
        <w:rPr>
          <w:rFonts w:eastAsia="黑体" w:hint="eastAsia"/>
          <w:b/>
          <w:sz w:val="21"/>
          <w:szCs w:val="21"/>
        </w:rPr>
        <w:t>-</w:t>
      </w:r>
      <w:r>
        <w:rPr>
          <w:rFonts w:eastAsia="黑体" w:hint="eastAsia"/>
          <w:b/>
          <w:sz w:val="21"/>
          <w:szCs w:val="21"/>
        </w:rPr>
        <w:t>延迟分析</w:t>
      </w:r>
    </w:p>
    <w:p w14:paraId="428DE9F3" w14:textId="77777777" w:rsidR="00EE33ED" w:rsidRDefault="00000000">
      <w:pPr>
        <w:ind w:firstLine="410"/>
        <w:rPr>
          <w:sz w:val="20"/>
          <w:szCs w:val="20"/>
        </w:rPr>
      </w:pPr>
      <w:r>
        <w:rPr>
          <w:noProof/>
          <w:sz w:val="20"/>
        </w:rPr>
        <mc:AlternateContent>
          <mc:Choice Requires="wps">
            <w:drawing>
              <wp:anchor distT="0" distB="0" distL="114300" distR="114300" simplePos="0" relativeHeight="251659264" behindDoc="0" locked="0" layoutInCell="1" allowOverlap="1" wp14:anchorId="2E16F25A" wp14:editId="415C3A77">
                <wp:simplePos x="0" y="0"/>
                <wp:positionH relativeFrom="column">
                  <wp:posOffset>-3266440</wp:posOffset>
                </wp:positionH>
                <wp:positionV relativeFrom="page">
                  <wp:posOffset>8325485</wp:posOffset>
                </wp:positionV>
                <wp:extent cx="6239510" cy="1279525"/>
                <wp:effectExtent l="0" t="0" r="0" b="0"/>
                <wp:wrapTopAndBottom/>
                <wp:docPr id="13" name="文本框 13"/>
                <wp:cNvGraphicFramePr/>
                <a:graphic xmlns:a="http://schemas.openxmlformats.org/drawingml/2006/main">
                  <a:graphicData uri="http://schemas.microsoft.com/office/word/2010/wordprocessingShape">
                    <wps:wsp>
                      <wps:cNvSpPr txBox="1"/>
                      <wps:spPr>
                        <a:xfrm>
                          <a:off x="0" y="0"/>
                          <a:ext cx="6239510" cy="12795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645FB8" w14:textId="77777777" w:rsidR="00EE33ED"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5  </w:t>
                            </w:r>
                            <w:r>
                              <w:rPr>
                                <w:rFonts w:hint="eastAsia"/>
                                <w:b/>
                                <w:sz w:val="18"/>
                                <w:szCs w:val="18"/>
                              </w:rPr>
                              <w:t>不同上下文窗口配置下的准确率与耗时对比</w:t>
                            </w:r>
                          </w:p>
                          <w:p w14:paraId="48B906E9" w14:textId="77777777" w:rsidR="00EE33ED" w:rsidRDefault="00000000">
                            <w:pPr>
                              <w:adjustRightInd w:val="0"/>
                              <w:spacing w:line="240" w:lineRule="auto"/>
                              <w:ind w:firstLine="0"/>
                              <w:jc w:val="center"/>
                              <w:rPr>
                                <w:sz w:val="20"/>
                                <w:szCs w:val="20"/>
                              </w:rPr>
                            </w:pPr>
                            <w:r>
                              <w:rPr>
                                <w:rFonts w:hint="eastAsia"/>
                                <w:sz w:val="18"/>
                                <w:szCs w:val="18"/>
                              </w:rPr>
                              <w:t>Table 5  Accuracy and Processing Time Comparison Under Different Context Window Configurations</w:t>
                            </w:r>
                          </w:p>
                          <w:tbl>
                            <w:tblPr>
                              <w:tblW w:w="9746"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3321"/>
                              <w:gridCol w:w="1145"/>
                              <w:gridCol w:w="1506"/>
                              <w:gridCol w:w="1254"/>
                              <w:gridCol w:w="1364"/>
                              <w:gridCol w:w="1156"/>
                            </w:tblGrid>
                            <w:tr w:rsidR="00EE33ED" w14:paraId="205D5650" w14:textId="77777777">
                              <w:trPr>
                                <w:trHeight w:val="406"/>
                              </w:trPr>
                              <w:tc>
                                <w:tcPr>
                                  <w:tcW w:w="3321" w:type="dxa"/>
                                  <w:tcBorders>
                                    <w:top w:val="single" w:sz="12" w:space="0" w:color="000000" w:themeColor="text1"/>
                                    <w:bottom w:val="single" w:sz="6" w:space="0" w:color="000000" w:themeColor="text1"/>
                                  </w:tcBorders>
                                </w:tcPr>
                                <w:p w14:paraId="7D4AF63A" w14:textId="77777777" w:rsidR="00EE33ED" w:rsidRDefault="00000000">
                                  <w:pPr>
                                    <w:adjustRightInd w:val="0"/>
                                    <w:ind w:firstLine="0"/>
                                    <w:jc w:val="center"/>
                                    <w:rPr>
                                      <w:sz w:val="15"/>
                                      <w:szCs w:val="15"/>
                                    </w:rPr>
                                  </w:pPr>
                                  <w:r>
                                    <w:rPr>
                                      <w:rFonts w:hint="eastAsia"/>
                                      <w:sz w:val="15"/>
                                      <w:szCs w:val="15"/>
                                    </w:rPr>
                                    <w:t>上下文配置</w:t>
                                  </w:r>
                                </w:p>
                              </w:tc>
                              <w:tc>
                                <w:tcPr>
                                  <w:tcW w:w="1145" w:type="dxa"/>
                                  <w:tcBorders>
                                    <w:top w:val="single" w:sz="12" w:space="0" w:color="000000" w:themeColor="text1"/>
                                    <w:bottom w:val="single" w:sz="6" w:space="0" w:color="000000" w:themeColor="text1"/>
                                  </w:tcBorders>
                                </w:tcPr>
                                <w:p w14:paraId="3FD50A41" w14:textId="77777777" w:rsidR="00EE33ED" w:rsidRDefault="00000000">
                                  <w:pPr>
                                    <w:adjustRightInd w:val="0"/>
                                    <w:ind w:firstLine="0"/>
                                    <w:jc w:val="center"/>
                                    <w:rPr>
                                      <w:sz w:val="15"/>
                                      <w:szCs w:val="15"/>
                                    </w:rPr>
                                  </w:pPr>
                                  <w:r>
                                    <w:rPr>
                                      <w:rFonts w:hint="eastAsia"/>
                                      <w:sz w:val="15"/>
                                      <w:szCs w:val="15"/>
                                    </w:rPr>
                                    <w:t>multiwoz</w:t>
                                  </w:r>
                                </w:p>
                                <w:p w14:paraId="6AF72AC4" w14:textId="77777777" w:rsidR="00EE33ED" w:rsidRDefault="00000000">
                                  <w:pPr>
                                    <w:adjustRightInd w:val="0"/>
                                    <w:ind w:firstLine="0"/>
                                    <w:jc w:val="center"/>
                                    <w:rPr>
                                      <w:sz w:val="15"/>
                                      <w:szCs w:val="15"/>
                                    </w:rPr>
                                  </w:pPr>
                                  <w:r>
                                    <w:rPr>
                                      <w:rFonts w:hint="eastAsia"/>
                                      <w:sz w:val="15"/>
                                      <w:szCs w:val="15"/>
                                    </w:rPr>
                                    <w:t>wer_mean</w:t>
                                  </w:r>
                                </w:p>
                              </w:tc>
                              <w:tc>
                                <w:tcPr>
                                  <w:tcW w:w="1506" w:type="dxa"/>
                                  <w:tcBorders>
                                    <w:top w:val="single" w:sz="12" w:space="0" w:color="000000" w:themeColor="text1"/>
                                    <w:bottom w:val="single" w:sz="6" w:space="0" w:color="000000" w:themeColor="text1"/>
                                  </w:tcBorders>
                                </w:tcPr>
                                <w:p w14:paraId="2730822A" w14:textId="77777777" w:rsidR="00EE33ED" w:rsidRDefault="00000000">
                                  <w:pPr>
                                    <w:adjustRightInd w:val="0"/>
                                    <w:ind w:firstLine="0"/>
                                    <w:jc w:val="center"/>
                                    <w:rPr>
                                      <w:sz w:val="15"/>
                                      <w:szCs w:val="15"/>
                                    </w:rPr>
                                  </w:pPr>
                                  <w:r>
                                    <w:rPr>
                                      <w:rFonts w:hint="eastAsia"/>
                                      <w:sz w:val="15"/>
                                      <w:szCs w:val="15"/>
                                    </w:rPr>
                                    <w:t>multiwoz</w:t>
                                  </w:r>
                                </w:p>
                                <w:p w14:paraId="0AFE3A89" w14:textId="77777777" w:rsidR="00EE33ED" w:rsidRDefault="00000000">
                                  <w:pPr>
                                    <w:adjustRightInd w:val="0"/>
                                    <w:ind w:firstLine="0"/>
                                    <w:jc w:val="center"/>
                                    <w:rPr>
                                      <w:sz w:val="15"/>
                                      <w:szCs w:val="15"/>
                                    </w:rPr>
                                  </w:pPr>
                                  <w:r>
                                    <w:rPr>
                                      <w:rFonts w:hint="eastAsia"/>
                                      <w:sz w:val="15"/>
                                      <w:szCs w:val="15"/>
                                    </w:rPr>
                                    <w:t>cer_mean</w:t>
                                  </w:r>
                                </w:p>
                              </w:tc>
                              <w:tc>
                                <w:tcPr>
                                  <w:tcW w:w="1254" w:type="dxa"/>
                                  <w:tcBorders>
                                    <w:top w:val="single" w:sz="12" w:space="0" w:color="000000" w:themeColor="text1"/>
                                    <w:bottom w:val="single" w:sz="6" w:space="0" w:color="000000" w:themeColor="text1"/>
                                  </w:tcBorders>
                                </w:tcPr>
                                <w:p w14:paraId="561852DD" w14:textId="77777777" w:rsidR="00EE33ED" w:rsidRDefault="00000000">
                                  <w:pPr>
                                    <w:adjustRightInd w:val="0"/>
                                    <w:ind w:firstLine="0"/>
                                    <w:jc w:val="center"/>
                                    <w:rPr>
                                      <w:sz w:val="15"/>
                                      <w:szCs w:val="15"/>
                                    </w:rPr>
                                  </w:pPr>
                                  <w:r>
                                    <w:rPr>
                                      <w:rFonts w:hint="eastAsia"/>
                                      <w:sz w:val="15"/>
                                      <w:szCs w:val="15"/>
                                    </w:rPr>
                                    <w:t>crosswoz</w:t>
                                  </w:r>
                                </w:p>
                                <w:p w14:paraId="7E2FD1DB" w14:textId="77777777" w:rsidR="00EE33ED" w:rsidRDefault="00000000">
                                  <w:pPr>
                                    <w:adjustRightInd w:val="0"/>
                                    <w:ind w:firstLine="0"/>
                                    <w:jc w:val="center"/>
                                    <w:rPr>
                                      <w:sz w:val="15"/>
                                      <w:szCs w:val="15"/>
                                    </w:rPr>
                                  </w:pPr>
                                  <w:r>
                                    <w:rPr>
                                      <w:rFonts w:hint="eastAsia"/>
                                      <w:sz w:val="15"/>
                                      <w:szCs w:val="15"/>
                                    </w:rPr>
                                    <w:t>wer_mean</w:t>
                                  </w:r>
                                </w:p>
                              </w:tc>
                              <w:tc>
                                <w:tcPr>
                                  <w:tcW w:w="1364" w:type="dxa"/>
                                  <w:tcBorders>
                                    <w:top w:val="single" w:sz="12" w:space="0" w:color="000000" w:themeColor="text1"/>
                                    <w:bottom w:val="single" w:sz="6" w:space="0" w:color="000000" w:themeColor="text1"/>
                                  </w:tcBorders>
                                </w:tcPr>
                                <w:p w14:paraId="0B92BC24" w14:textId="77777777" w:rsidR="00EE33ED" w:rsidRDefault="00000000">
                                  <w:pPr>
                                    <w:adjustRightInd w:val="0"/>
                                    <w:ind w:firstLine="0"/>
                                    <w:jc w:val="center"/>
                                    <w:rPr>
                                      <w:sz w:val="15"/>
                                      <w:szCs w:val="15"/>
                                    </w:rPr>
                                  </w:pPr>
                                  <w:r>
                                    <w:rPr>
                                      <w:rFonts w:hint="eastAsia"/>
                                      <w:sz w:val="15"/>
                                      <w:szCs w:val="15"/>
                                    </w:rPr>
                                    <w:t>crosswoz</w:t>
                                  </w:r>
                                </w:p>
                                <w:p w14:paraId="1748750A" w14:textId="77777777" w:rsidR="00EE33ED" w:rsidRDefault="00000000">
                                  <w:pPr>
                                    <w:adjustRightInd w:val="0"/>
                                    <w:ind w:firstLine="0"/>
                                    <w:jc w:val="center"/>
                                    <w:rPr>
                                      <w:sz w:val="15"/>
                                      <w:szCs w:val="15"/>
                                    </w:rPr>
                                  </w:pPr>
                                  <w:r>
                                    <w:rPr>
                                      <w:rFonts w:hint="eastAsia"/>
                                      <w:sz w:val="15"/>
                                      <w:szCs w:val="15"/>
                                    </w:rPr>
                                    <w:t>cer_mean</w:t>
                                  </w:r>
                                </w:p>
                              </w:tc>
                              <w:tc>
                                <w:tcPr>
                                  <w:tcW w:w="1156" w:type="dxa"/>
                                  <w:tcBorders>
                                    <w:top w:val="single" w:sz="12" w:space="0" w:color="000000" w:themeColor="text1"/>
                                    <w:bottom w:val="single" w:sz="6" w:space="0" w:color="000000" w:themeColor="text1"/>
                                  </w:tcBorders>
                                </w:tcPr>
                                <w:p w14:paraId="51BED0CE" w14:textId="77777777" w:rsidR="00EE33ED" w:rsidRDefault="00000000">
                                  <w:pPr>
                                    <w:adjustRightInd w:val="0"/>
                                    <w:ind w:firstLine="0"/>
                                    <w:jc w:val="center"/>
                                    <w:rPr>
                                      <w:sz w:val="15"/>
                                      <w:szCs w:val="15"/>
                                    </w:rPr>
                                  </w:pPr>
                                  <w:r>
                                    <w:rPr>
                                      <w:rFonts w:hint="eastAsia"/>
                                      <w:sz w:val="15"/>
                                      <w:szCs w:val="15"/>
                                    </w:rPr>
                                    <w:t>ASR</w:t>
                                  </w:r>
                                  <w:r>
                                    <w:rPr>
                                      <w:rFonts w:hint="eastAsia"/>
                                      <w:sz w:val="15"/>
                                      <w:szCs w:val="15"/>
                                    </w:rPr>
                                    <w:t>耗时</w:t>
                                  </w:r>
                                  <w:r>
                                    <w:rPr>
                                      <w:rFonts w:hint="eastAsia"/>
                                      <w:sz w:val="15"/>
                                      <w:szCs w:val="15"/>
                                    </w:rPr>
                                    <w:t>(ms)</w:t>
                                  </w:r>
                                </w:p>
                              </w:tc>
                            </w:tr>
                            <w:tr w:rsidR="00EE33ED" w14:paraId="33A9769A" w14:textId="77777777">
                              <w:trPr>
                                <w:trHeight w:val="265"/>
                              </w:trPr>
                              <w:tc>
                                <w:tcPr>
                                  <w:tcW w:w="3321" w:type="dxa"/>
                                </w:tcPr>
                                <w:p w14:paraId="37C50EFC" w14:textId="77777777" w:rsidR="00EE33ED"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后缀</w:t>
                                  </w:r>
                                  <w:r>
                                    <w:rPr>
                                      <w:rFonts w:hint="eastAsia"/>
                                      <w:sz w:val="15"/>
                                      <w:szCs w:val="15"/>
                                    </w:rPr>
                                    <w:t>1</w:t>
                                  </w:r>
                                  <w:r>
                                    <w:rPr>
                                      <w:rFonts w:hint="eastAsia"/>
                                      <w:sz w:val="15"/>
                                      <w:szCs w:val="15"/>
                                    </w:rPr>
                                    <w:t>段</w:t>
                                  </w:r>
                                </w:p>
                              </w:tc>
                              <w:tc>
                                <w:tcPr>
                                  <w:tcW w:w="1145" w:type="dxa"/>
                                </w:tcPr>
                                <w:p w14:paraId="1DDC9DCF" w14:textId="77777777" w:rsidR="00EE33ED" w:rsidRDefault="00000000">
                                  <w:pPr>
                                    <w:adjustRightInd w:val="0"/>
                                    <w:ind w:firstLine="0"/>
                                    <w:jc w:val="center"/>
                                    <w:rPr>
                                      <w:sz w:val="20"/>
                                      <w:szCs w:val="20"/>
                                    </w:rPr>
                                  </w:pPr>
                                  <w:r>
                                    <w:rPr>
                                      <w:rFonts w:hint="eastAsia"/>
                                      <w:sz w:val="15"/>
                                      <w:szCs w:val="15"/>
                                    </w:rPr>
                                    <w:t>0.0895</w:t>
                                  </w:r>
                                </w:p>
                              </w:tc>
                              <w:tc>
                                <w:tcPr>
                                  <w:tcW w:w="1506" w:type="dxa"/>
                                </w:tcPr>
                                <w:p w14:paraId="339ED3E2" w14:textId="77777777" w:rsidR="00EE33ED" w:rsidRDefault="00000000">
                                  <w:pPr>
                                    <w:adjustRightInd w:val="0"/>
                                    <w:ind w:firstLine="0"/>
                                    <w:jc w:val="center"/>
                                    <w:rPr>
                                      <w:sz w:val="20"/>
                                      <w:szCs w:val="20"/>
                                    </w:rPr>
                                  </w:pPr>
                                  <w:r>
                                    <w:rPr>
                                      <w:rFonts w:hint="eastAsia"/>
                                      <w:sz w:val="15"/>
                                      <w:szCs w:val="15"/>
                                    </w:rPr>
                                    <w:t>0.0196</w:t>
                                  </w:r>
                                </w:p>
                              </w:tc>
                              <w:tc>
                                <w:tcPr>
                                  <w:tcW w:w="1254" w:type="dxa"/>
                                </w:tcPr>
                                <w:p w14:paraId="6F335C17" w14:textId="77777777" w:rsidR="00EE33ED" w:rsidRDefault="00000000">
                                  <w:pPr>
                                    <w:adjustRightInd w:val="0"/>
                                    <w:ind w:firstLine="0"/>
                                    <w:jc w:val="center"/>
                                    <w:rPr>
                                      <w:sz w:val="15"/>
                                      <w:szCs w:val="15"/>
                                    </w:rPr>
                                  </w:pPr>
                                  <w:r>
                                    <w:rPr>
                                      <w:rFonts w:hint="eastAsia"/>
                                      <w:sz w:val="15"/>
                                      <w:szCs w:val="15"/>
                                    </w:rPr>
                                    <w:t>0.0083</w:t>
                                  </w:r>
                                </w:p>
                              </w:tc>
                              <w:tc>
                                <w:tcPr>
                                  <w:tcW w:w="1364" w:type="dxa"/>
                                </w:tcPr>
                                <w:p w14:paraId="2060DA24" w14:textId="77777777" w:rsidR="00EE33ED" w:rsidRDefault="00000000">
                                  <w:pPr>
                                    <w:adjustRightInd w:val="0"/>
                                    <w:ind w:firstLine="0"/>
                                    <w:jc w:val="center"/>
                                    <w:rPr>
                                      <w:sz w:val="15"/>
                                      <w:szCs w:val="15"/>
                                    </w:rPr>
                                  </w:pPr>
                                  <w:r>
                                    <w:rPr>
                                      <w:rFonts w:hint="eastAsia"/>
                                      <w:sz w:val="15"/>
                                      <w:szCs w:val="15"/>
                                    </w:rPr>
                                    <w:t>0.0203</w:t>
                                  </w:r>
                                </w:p>
                              </w:tc>
                              <w:tc>
                                <w:tcPr>
                                  <w:tcW w:w="1156" w:type="dxa"/>
                                </w:tcPr>
                                <w:p w14:paraId="3E9D4D40" w14:textId="77777777" w:rsidR="00EE33ED" w:rsidRDefault="00000000">
                                  <w:pPr>
                                    <w:adjustRightInd w:val="0"/>
                                    <w:ind w:firstLine="0"/>
                                    <w:jc w:val="center"/>
                                    <w:rPr>
                                      <w:sz w:val="15"/>
                                      <w:szCs w:val="15"/>
                                    </w:rPr>
                                  </w:pPr>
                                  <w:r>
                                    <w:rPr>
                                      <w:rFonts w:hint="eastAsia"/>
                                      <w:sz w:val="15"/>
                                      <w:szCs w:val="15"/>
                                    </w:rPr>
                                    <w:t>1327.48</w:t>
                                  </w:r>
                                </w:p>
                              </w:tc>
                            </w:tr>
                            <w:tr w:rsidR="00EE33ED" w14:paraId="4EBDC4E2" w14:textId="77777777">
                              <w:trPr>
                                <w:trHeight w:val="250"/>
                              </w:trPr>
                              <w:tc>
                                <w:tcPr>
                                  <w:tcW w:w="3321" w:type="dxa"/>
                                </w:tcPr>
                                <w:p w14:paraId="0737D06F" w14:textId="77777777" w:rsidR="00EE33ED"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无后缀（默认配置）</w:t>
                                  </w:r>
                                </w:p>
                              </w:tc>
                              <w:tc>
                                <w:tcPr>
                                  <w:tcW w:w="1145" w:type="dxa"/>
                                </w:tcPr>
                                <w:p w14:paraId="0343E7AD" w14:textId="77777777" w:rsidR="00EE33ED" w:rsidRDefault="00000000">
                                  <w:pPr>
                                    <w:adjustRightInd w:val="0"/>
                                    <w:ind w:firstLine="0"/>
                                    <w:jc w:val="center"/>
                                    <w:rPr>
                                      <w:sz w:val="15"/>
                                      <w:szCs w:val="15"/>
                                    </w:rPr>
                                  </w:pPr>
                                  <w:r>
                                    <w:rPr>
                                      <w:rFonts w:hint="eastAsia"/>
                                      <w:sz w:val="15"/>
                                      <w:szCs w:val="15"/>
                                    </w:rPr>
                                    <w:t>0.0813</w:t>
                                  </w:r>
                                </w:p>
                              </w:tc>
                              <w:tc>
                                <w:tcPr>
                                  <w:tcW w:w="1506" w:type="dxa"/>
                                </w:tcPr>
                                <w:p w14:paraId="5F1B97E9" w14:textId="77777777" w:rsidR="00EE33ED" w:rsidRDefault="00000000">
                                  <w:pPr>
                                    <w:adjustRightInd w:val="0"/>
                                    <w:ind w:firstLine="0"/>
                                    <w:jc w:val="center"/>
                                    <w:rPr>
                                      <w:sz w:val="15"/>
                                      <w:szCs w:val="15"/>
                                    </w:rPr>
                                  </w:pPr>
                                  <w:r>
                                    <w:rPr>
                                      <w:rFonts w:hint="eastAsia"/>
                                      <w:sz w:val="15"/>
                                      <w:szCs w:val="15"/>
                                    </w:rPr>
                                    <w:t>0.0221</w:t>
                                  </w:r>
                                </w:p>
                              </w:tc>
                              <w:tc>
                                <w:tcPr>
                                  <w:tcW w:w="1254" w:type="dxa"/>
                                </w:tcPr>
                                <w:p w14:paraId="409FAB1A" w14:textId="77777777" w:rsidR="00EE33ED" w:rsidRDefault="00000000">
                                  <w:pPr>
                                    <w:adjustRightInd w:val="0"/>
                                    <w:ind w:firstLine="0"/>
                                    <w:jc w:val="center"/>
                                    <w:rPr>
                                      <w:sz w:val="15"/>
                                      <w:szCs w:val="15"/>
                                    </w:rPr>
                                  </w:pPr>
                                  <w:r>
                                    <w:rPr>
                                      <w:rFonts w:hint="eastAsia"/>
                                      <w:sz w:val="15"/>
                                      <w:szCs w:val="15"/>
                                    </w:rPr>
                                    <w:t>0.0118</w:t>
                                  </w:r>
                                </w:p>
                              </w:tc>
                              <w:tc>
                                <w:tcPr>
                                  <w:tcW w:w="1364" w:type="dxa"/>
                                </w:tcPr>
                                <w:p w14:paraId="4873CCAD" w14:textId="77777777" w:rsidR="00EE33ED" w:rsidRDefault="00000000">
                                  <w:pPr>
                                    <w:adjustRightInd w:val="0"/>
                                    <w:ind w:firstLine="0"/>
                                    <w:jc w:val="center"/>
                                    <w:rPr>
                                      <w:sz w:val="15"/>
                                      <w:szCs w:val="15"/>
                                    </w:rPr>
                                  </w:pPr>
                                  <w:r>
                                    <w:rPr>
                                      <w:rFonts w:hint="eastAsia"/>
                                      <w:sz w:val="15"/>
                                      <w:szCs w:val="15"/>
                                    </w:rPr>
                                    <w:t>0.0292</w:t>
                                  </w:r>
                                </w:p>
                              </w:tc>
                              <w:tc>
                                <w:tcPr>
                                  <w:tcW w:w="1156" w:type="dxa"/>
                                </w:tcPr>
                                <w:p w14:paraId="1D7FE696" w14:textId="77777777" w:rsidR="00EE33ED" w:rsidRDefault="00000000">
                                  <w:pPr>
                                    <w:adjustRightInd w:val="0"/>
                                    <w:ind w:firstLine="0"/>
                                    <w:jc w:val="center"/>
                                    <w:rPr>
                                      <w:sz w:val="15"/>
                                      <w:szCs w:val="15"/>
                                    </w:rPr>
                                  </w:pPr>
                                  <w:r>
                                    <w:rPr>
                                      <w:rFonts w:hint="eastAsia"/>
                                      <w:sz w:val="15"/>
                                      <w:szCs w:val="15"/>
                                    </w:rPr>
                                    <w:t>1224.96</w:t>
                                  </w:r>
                                </w:p>
                              </w:tc>
                            </w:tr>
                            <w:tr w:rsidR="00EE33ED" w14:paraId="74CB8299" w14:textId="77777777">
                              <w:trPr>
                                <w:trHeight w:val="165"/>
                              </w:trPr>
                              <w:tc>
                                <w:tcPr>
                                  <w:tcW w:w="3321" w:type="dxa"/>
                                  <w:tcBorders>
                                    <w:bottom w:val="single" w:sz="12" w:space="0" w:color="000000" w:themeColor="text1"/>
                                  </w:tcBorders>
                                </w:tcPr>
                                <w:p w14:paraId="6136FB60" w14:textId="77777777" w:rsidR="00EE33ED" w:rsidRDefault="00000000">
                                  <w:pPr>
                                    <w:adjustRightInd w:val="0"/>
                                    <w:ind w:firstLine="0"/>
                                    <w:jc w:val="center"/>
                                    <w:rPr>
                                      <w:sz w:val="15"/>
                                      <w:szCs w:val="15"/>
                                    </w:rPr>
                                  </w:pPr>
                                  <w:r>
                                    <w:rPr>
                                      <w:rFonts w:hint="eastAsia"/>
                                      <w:sz w:val="15"/>
                                      <w:szCs w:val="15"/>
                                    </w:rPr>
                                    <w:t>前缀</w:t>
                                  </w:r>
                                  <w:r>
                                    <w:rPr>
                                      <w:rFonts w:hint="eastAsia"/>
                                      <w:sz w:val="15"/>
                                      <w:szCs w:val="15"/>
                                    </w:rPr>
                                    <w:t>0</w:t>
                                  </w:r>
                                  <w:r>
                                    <w:rPr>
                                      <w:rFonts w:hint="eastAsia"/>
                                      <w:sz w:val="15"/>
                                      <w:szCs w:val="15"/>
                                    </w:rPr>
                                    <w:t>段</w:t>
                                  </w:r>
                                  <w:r>
                                    <w:rPr>
                                      <w:rFonts w:hint="eastAsia"/>
                                      <w:sz w:val="15"/>
                                      <w:szCs w:val="15"/>
                                    </w:rPr>
                                    <w:t>+</w:t>
                                  </w:r>
                                  <w:r>
                                    <w:rPr>
                                      <w:rFonts w:hint="eastAsia"/>
                                      <w:sz w:val="15"/>
                                      <w:szCs w:val="15"/>
                                    </w:rPr>
                                    <w:t>后缀</w:t>
                                  </w:r>
                                  <w:r>
                                    <w:rPr>
                                      <w:rFonts w:hint="eastAsia"/>
                                      <w:sz w:val="15"/>
                                      <w:szCs w:val="15"/>
                                    </w:rPr>
                                    <w:t>0</w:t>
                                  </w:r>
                                  <w:r>
                                    <w:rPr>
                                      <w:rFonts w:hint="eastAsia"/>
                                      <w:sz w:val="15"/>
                                      <w:szCs w:val="15"/>
                                    </w:rPr>
                                    <w:t>段</w:t>
                                  </w:r>
                                </w:p>
                              </w:tc>
                              <w:tc>
                                <w:tcPr>
                                  <w:tcW w:w="1145" w:type="dxa"/>
                                  <w:tcBorders>
                                    <w:bottom w:val="single" w:sz="12" w:space="0" w:color="000000" w:themeColor="text1"/>
                                  </w:tcBorders>
                                </w:tcPr>
                                <w:p w14:paraId="15567396" w14:textId="77777777" w:rsidR="00EE33ED" w:rsidRDefault="00000000">
                                  <w:pPr>
                                    <w:adjustRightInd w:val="0"/>
                                    <w:ind w:firstLine="0"/>
                                    <w:jc w:val="center"/>
                                    <w:rPr>
                                      <w:sz w:val="15"/>
                                      <w:szCs w:val="15"/>
                                    </w:rPr>
                                  </w:pPr>
                                  <w:r>
                                    <w:rPr>
                                      <w:rFonts w:hint="eastAsia"/>
                                      <w:sz w:val="15"/>
                                      <w:szCs w:val="15"/>
                                    </w:rPr>
                                    <w:t>0.0619</w:t>
                                  </w:r>
                                </w:p>
                              </w:tc>
                              <w:tc>
                                <w:tcPr>
                                  <w:tcW w:w="1506" w:type="dxa"/>
                                  <w:tcBorders>
                                    <w:bottom w:val="single" w:sz="12" w:space="0" w:color="000000" w:themeColor="text1"/>
                                  </w:tcBorders>
                                </w:tcPr>
                                <w:p w14:paraId="309CEF93" w14:textId="77777777" w:rsidR="00EE33ED" w:rsidRDefault="00000000">
                                  <w:pPr>
                                    <w:adjustRightInd w:val="0"/>
                                    <w:ind w:firstLine="0"/>
                                    <w:jc w:val="center"/>
                                    <w:rPr>
                                      <w:sz w:val="15"/>
                                      <w:szCs w:val="15"/>
                                    </w:rPr>
                                  </w:pPr>
                                  <w:r>
                                    <w:rPr>
                                      <w:rFonts w:hint="eastAsia"/>
                                      <w:sz w:val="15"/>
                                      <w:szCs w:val="15"/>
                                    </w:rPr>
                                    <w:t>0.0226</w:t>
                                  </w:r>
                                </w:p>
                              </w:tc>
                              <w:tc>
                                <w:tcPr>
                                  <w:tcW w:w="1254" w:type="dxa"/>
                                  <w:tcBorders>
                                    <w:bottom w:val="single" w:sz="12" w:space="0" w:color="000000" w:themeColor="text1"/>
                                  </w:tcBorders>
                                </w:tcPr>
                                <w:p w14:paraId="0F9FA915" w14:textId="77777777" w:rsidR="00EE33ED" w:rsidRDefault="00000000">
                                  <w:pPr>
                                    <w:adjustRightInd w:val="0"/>
                                    <w:ind w:firstLine="0"/>
                                    <w:jc w:val="center"/>
                                    <w:rPr>
                                      <w:sz w:val="15"/>
                                      <w:szCs w:val="15"/>
                                    </w:rPr>
                                  </w:pPr>
                                  <w:r>
                                    <w:rPr>
                                      <w:rFonts w:hint="eastAsia"/>
                                      <w:sz w:val="15"/>
                                      <w:szCs w:val="15"/>
                                    </w:rPr>
                                    <w:t>0.0210</w:t>
                                  </w:r>
                                </w:p>
                              </w:tc>
                              <w:tc>
                                <w:tcPr>
                                  <w:tcW w:w="1364" w:type="dxa"/>
                                  <w:tcBorders>
                                    <w:bottom w:val="single" w:sz="12" w:space="0" w:color="000000" w:themeColor="text1"/>
                                  </w:tcBorders>
                                </w:tcPr>
                                <w:p w14:paraId="7B263376" w14:textId="77777777" w:rsidR="00EE33ED" w:rsidRDefault="00000000">
                                  <w:pPr>
                                    <w:adjustRightInd w:val="0"/>
                                    <w:ind w:firstLine="0"/>
                                    <w:jc w:val="center"/>
                                    <w:rPr>
                                      <w:sz w:val="15"/>
                                      <w:szCs w:val="15"/>
                                    </w:rPr>
                                  </w:pPr>
                                  <w:r>
                                    <w:rPr>
                                      <w:rFonts w:hint="eastAsia"/>
                                      <w:sz w:val="15"/>
                                      <w:szCs w:val="15"/>
                                    </w:rPr>
                                    <w:t>0.0500</w:t>
                                  </w:r>
                                </w:p>
                              </w:tc>
                              <w:tc>
                                <w:tcPr>
                                  <w:tcW w:w="1156" w:type="dxa"/>
                                  <w:tcBorders>
                                    <w:bottom w:val="single" w:sz="12" w:space="0" w:color="000000" w:themeColor="text1"/>
                                  </w:tcBorders>
                                </w:tcPr>
                                <w:p w14:paraId="039135D9" w14:textId="77777777" w:rsidR="00EE33ED" w:rsidRDefault="00000000">
                                  <w:pPr>
                                    <w:adjustRightInd w:val="0"/>
                                    <w:ind w:firstLine="0"/>
                                    <w:jc w:val="center"/>
                                    <w:rPr>
                                      <w:sz w:val="15"/>
                                      <w:szCs w:val="15"/>
                                    </w:rPr>
                                  </w:pPr>
                                  <w:r>
                                    <w:rPr>
                                      <w:rFonts w:hint="eastAsia"/>
                                      <w:sz w:val="15"/>
                                      <w:szCs w:val="15"/>
                                    </w:rPr>
                                    <w:t>1086.16</w:t>
                                  </w:r>
                                </w:p>
                              </w:tc>
                            </w:tr>
                          </w:tbl>
                          <w:p w14:paraId="3E5E0D56" w14:textId="77777777" w:rsidR="00EE33ED" w:rsidRDefault="00EE33ED">
                            <w:pPr>
                              <w:ind w:firstLine="0"/>
                            </w:pPr>
                          </w:p>
                          <w:p w14:paraId="3932697E" w14:textId="77777777" w:rsidR="00EE33ED" w:rsidRDefault="00EE33ED">
                            <w:pPr>
                              <w:adjustRightInd w:val="0"/>
                              <w:spacing w:line="240" w:lineRule="auto"/>
                              <w:ind w:firstLine="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2E16F25A" id="文本框 13" o:spid="_x0000_s1030" type="#_x0000_t202" style="position:absolute;left:0;text-align:left;margin-left:-257.2pt;margin-top:655.55pt;width:491.3pt;height:100.75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" filled="f" stroked="f" strokeweight=".5pt">
                <v:textbox inset="0,0,0,0">
                  <w:txbxContent>
                    <w:p w14:paraId="7F645FB8" w14:textId="77777777" w:rsidR="00EE33ED"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5  </w:t>
                      </w:r>
                      <w:r>
                        <w:rPr>
                          <w:rFonts w:hint="eastAsia"/>
                          <w:b/>
                          <w:sz w:val="18"/>
                          <w:szCs w:val="18"/>
                        </w:rPr>
                        <w:t>不同上下文窗口配置下的准确率与耗时对比</w:t>
                      </w:r>
                    </w:p>
                    <w:p w14:paraId="48B906E9" w14:textId="77777777" w:rsidR="00EE33ED" w:rsidRDefault="00000000">
                      <w:pPr>
                        <w:adjustRightInd w:val="0"/>
                        <w:spacing w:line="240" w:lineRule="auto"/>
                        <w:ind w:firstLine="0"/>
                        <w:jc w:val="center"/>
                        <w:rPr>
                          <w:sz w:val="20"/>
                          <w:szCs w:val="20"/>
                        </w:rPr>
                      </w:pPr>
                      <w:r>
                        <w:rPr>
                          <w:rFonts w:hint="eastAsia"/>
                          <w:sz w:val="18"/>
                          <w:szCs w:val="18"/>
                        </w:rPr>
                        <w:t>Table 5  Accuracy and Processing Time Comparison Under Different Context Window Configurations</w:t>
                      </w:r>
                    </w:p>
                    <w:tbl>
                      <w:tblPr>
                        <w:tblW w:w="9746"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3321"/>
                        <w:gridCol w:w="1145"/>
                        <w:gridCol w:w="1506"/>
                        <w:gridCol w:w="1254"/>
                        <w:gridCol w:w="1364"/>
                        <w:gridCol w:w="1156"/>
                      </w:tblGrid>
                      <w:tr w:rsidR="00EE33ED" w14:paraId="205D5650" w14:textId="77777777">
                        <w:trPr>
                          <w:trHeight w:val="406"/>
                        </w:trPr>
                        <w:tc>
                          <w:tcPr>
                            <w:tcW w:w="3321" w:type="dxa"/>
                            <w:tcBorders>
                              <w:top w:val="single" w:sz="12" w:space="0" w:color="000000" w:themeColor="text1"/>
                              <w:bottom w:val="single" w:sz="6" w:space="0" w:color="000000" w:themeColor="text1"/>
                            </w:tcBorders>
                          </w:tcPr>
                          <w:p w14:paraId="7D4AF63A" w14:textId="77777777" w:rsidR="00EE33ED" w:rsidRDefault="00000000">
                            <w:pPr>
                              <w:adjustRightInd w:val="0"/>
                              <w:ind w:firstLine="0"/>
                              <w:jc w:val="center"/>
                              <w:rPr>
                                <w:sz w:val="15"/>
                                <w:szCs w:val="15"/>
                              </w:rPr>
                            </w:pPr>
                            <w:r>
                              <w:rPr>
                                <w:rFonts w:hint="eastAsia"/>
                                <w:sz w:val="15"/>
                                <w:szCs w:val="15"/>
                              </w:rPr>
                              <w:t>上下文配置</w:t>
                            </w:r>
                          </w:p>
                        </w:tc>
                        <w:tc>
                          <w:tcPr>
                            <w:tcW w:w="1145" w:type="dxa"/>
                            <w:tcBorders>
                              <w:top w:val="single" w:sz="12" w:space="0" w:color="000000" w:themeColor="text1"/>
                              <w:bottom w:val="single" w:sz="6" w:space="0" w:color="000000" w:themeColor="text1"/>
                            </w:tcBorders>
                          </w:tcPr>
                          <w:p w14:paraId="3FD50A41" w14:textId="77777777" w:rsidR="00EE33ED" w:rsidRDefault="00000000">
                            <w:pPr>
                              <w:adjustRightInd w:val="0"/>
                              <w:ind w:firstLine="0"/>
                              <w:jc w:val="center"/>
                              <w:rPr>
                                <w:sz w:val="15"/>
                                <w:szCs w:val="15"/>
                              </w:rPr>
                            </w:pPr>
                            <w:r>
                              <w:rPr>
                                <w:rFonts w:hint="eastAsia"/>
                                <w:sz w:val="15"/>
                                <w:szCs w:val="15"/>
                              </w:rPr>
                              <w:t>multiwoz</w:t>
                            </w:r>
                          </w:p>
                          <w:p w14:paraId="6AF72AC4" w14:textId="77777777" w:rsidR="00EE33ED" w:rsidRDefault="00000000">
                            <w:pPr>
                              <w:adjustRightInd w:val="0"/>
                              <w:ind w:firstLine="0"/>
                              <w:jc w:val="center"/>
                              <w:rPr>
                                <w:sz w:val="15"/>
                                <w:szCs w:val="15"/>
                              </w:rPr>
                            </w:pPr>
                            <w:r>
                              <w:rPr>
                                <w:rFonts w:hint="eastAsia"/>
                                <w:sz w:val="15"/>
                                <w:szCs w:val="15"/>
                              </w:rPr>
                              <w:t>wer_mean</w:t>
                            </w:r>
                          </w:p>
                        </w:tc>
                        <w:tc>
                          <w:tcPr>
                            <w:tcW w:w="1506" w:type="dxa"/>
                            <w:tcBorders>
                              <w:top w:val="single" w:sz="12" w:space="0" w:color="000000" w:themeColor="text1"/>
                              <w:bottom w:val="single" w:sz="6" w:space="0" w:color="000000" w:themeColor="text1"/>
                            </w:tcBorders>
                          </w:tcPr>
                          <w:p w14:paraId="2730822A" w14:textId="77777777" w:rsidR="00EE33ED" w:rsidRDefault="00000000">
                            <w:pPr>
                              <w:adjustRightInd w:val="0"/>
                              <w:ind w:firstLine="0"/>
                              <w:jc w:val="center"/>
                              <w:rPr>
                                <w:sz w:val="15"/>
                                <w:szCs w:val="15"/>
                              </w:rPr>
                            </w:pPr>
                            <w:r>
                              <w:rPr>
                                <w:rFonts w:hint="eastAsia"/>
                                <w:sz w:val="15"/>
                                <w:szCs w:val="15"/>
                              </w:rPr>
                              <w:t>multiwoz</w:t>
                            </w:r>
                          </w:p>
                          <w:p w14:paraId="0AFE3A89" w14:textId="77777777" w:rsidR="00EE33ED" w:rsidRDefault="00000000">
                            <w:pPr>
                              <w:adjustRightInd w:val="0"/>
                              <w:ind w:firstLine="0"/>
                              <w:jc w:val="center"/>
                              <w:rPr>
                                <w:sz w:val="15"/>
                                <w:szCs w:val="15"/>
                              </w:rPr>
                            </w:pPr>
                            <w:r>
                              <w:rPr>
                                <w:rFonts w:hint="eastAsia"/>
                                <w:sz w:val="15"/>
                                <w:szCs w:val="15"/>
                              </w:rPr>
                              <w:t>cer_mean</w:t>
                            </w:r>
                          </w:p>
                        </w:tc>
                        <w:tc>
                          <w:tcPr>
                            <w:tcW w:w="1254" w:type="dxa"/>
                            <w:tcBorders>
                              <w:top w:val="single" w:sz="12" w:space="0" w:color="000000" w:themeColor="text1"/>
                              <w:bottom w:val="single" w:sz="6" w:space="0" w:color="000000" w:themeColor="text1"/>
                            </w:tcBorders>
                          </w:tcPr>
                          <w:p w14:paraId="561852DD" w14:textId="77777777" w:rsidR="00EE33ED" w:rsidRDefault="00000000">
                            <w:pPr>
                              <w:adjustRightInd w:val="0"/>
                              <w:ind w:firstLine="0"/>
                              <w:jc w:val="center"/>
                              <w:rPr>
                                <w:sz w:val="15"/>
                                <w:szCs w:val="15"/>
                              </w:rPr>
                            </w:pPr>
                            <w:r>
                              <w:rPr>
                                <w:rFonts w:hint="eastAsia"/>
                                <w:sz w:val="15"/>
                                <w:szCs w:val="15"/>
                              </w:rPr>
                              <w:t>crosswoz</w:t>
                            </w:r>
                          </w:p>
                          <w:p w14:paraId="7E2FD1DB" w14:textId="77777777" w:rsidR="00EE33ED" w:rsidRDefault="00000000">
                            <w:pPr>
                              <w:adjustRightInd w:val="0"/>
                              <w:ind w:firstLine="0"/>
                              <w:jc w:val="center"/>
                              <w:rPr>
                                <w:sz w:val="15"/>
                                <w:szCs w:val="15"/>
                              </w:rPr>
                            </w:pPr>
                            <w:r>
                              <w:rPr>
                                <w:rFonts w:hint="eastAsia"/>
                                <w:sz w:val="15"/>
                                <w:szCs w:val="15"/>
                              </w:rPr>
                              <w:t>wer_mean</w:t>
                            </w:r>
                          </w:p>
                        </w:tc>
                        <w:tc>
                          <w:tcPr>
                            <w:tcW w:w="1364" w:type="dxa"/>
                            <w:tcBorders>
                              <w:top w:val="single" w:sz="12" w:space="0" w:color="000000" w:themeColor="text1"/>
                              <w:bottom w:val="single" w:sz="6" w:space="0" w:color="000000" w:themeColor="text1"/>
                            </w:tcBorders>
                          </w:tcPr>
                          <w:p w14:paraId="0B92BC24" w14:textId="77777777" w:rsidR="00EE33ED" w:rsidRDefault="00000000">
                            <w:pPr>
                              <w:adjustRightInd w:val="0"/>
                              <w:ind w:firstLine="0"/>
                              <w:jc w:val="center"/>
                              <w:rPr>
                                <w:sz w:val="15"/>
                                <w:szCs w:val="15"/>
                              </w:rPr>
                            </w:pPr>
                            <w:r>
                              <w:rPr>
                                <w:rFonts w:hint="eastAsia"/>
                                <w:sz w:val="15"/>
                                <w:szCs w:val="15"/>
                              </w:rPr>
                              <w:t>crosswoz</w:t>
                            </w:r>
                          </w:p>
                          <w:p w14:paraId="1748750A" w14:textId="77777777" w:rsidR="00EE33ED" w:rsidRDefault="00000000">
                            <w:pPr>
                              <w:adjustRightInd w:val="0"/>
                              <w:ind w:firstLine="0"/>
                              <w:jc w:val="center"/>
                              <w:rPr>
                                <w:sz w:val="15"/>
                                <w:szCs w:val="15"/>
                              </w:rPr>
                            </w:pPr>
                            <w:r>
                              <w:rPr>
                                <w:rFonts w:hint="eastAsia"/>
                                <w:sz w:val="15"/>
                                <w:szCs w:val="15"/>
                              </w:rPr>
                              <w:t>cer_mean</w:t>
                            </w:r>
                          </w:p>
                        </w:tc>
                        <w:tc>
                          <w:tcPr>
                            <w:tcW w:w="1156" w:type="dxa"/>
                            <w:tcBorders>
                              <w:top w:val="single" w:sz="12" w:space="0" w:color="000000" w:themeColor="text1"/>
                              <w:bottom w:val="single" w:sz="6" w:space="0" w:color="000000" w:themeColor="text1"/>
                            </w:tcBorders>
                          </w:tcPr>
                          <w:p w14:paraId="51BED0CE" w14:textId="77777777" w:rsidR="00EE33ED" w:rsidRDefault="00000000">
                            <w:pPr>
                              <w:adjustRightInd w:val="0"/>
                              <w:ind w:firstLine="0"/>
                              <w:jc w:val="center"/>
                              <w:rPr>
                                <w:sz w:val="15"/>
                                <w:szCs w:val="15"/>
                              </w:rPr>
                            </w:pPr>
                            <w:r>
                              <w:rPr>
                                <w:rFonts w:hint="eastAsia"/>
                                <w:sz w:val="15"/>
                                <w:szCs w:val="15"/>
                              </w:rPr>
                              <w:t>ASR</w:t>
                            </w:r>
                            <w:r>
                              <w:rPr>
                                <w:rFonts w:hint="eastAsia"/>
                                <w:sz w:val="15"/>
                                <w:szCs w:val="15"/>
                              </w:rPr>
                              <w:t>耗时</w:t>
                            </w:r>
                            <w:r>
                              <w:rPr>
                                <w:rFonts w:hint="eastAsia"/>
                                <w:sz w:val="15"/>
                                <w:szCs w:val="15"/>
                              </w:rPr>
                              <w:t>(ms)</w:t>
                            </w:r>
                          </w:p>
                        </w:tc>
                      </w:tr>
                      <w:tr w:rsidR="00EE33ED" w14:paraId="33A9769A" w14:textId="77777777">
                        <w:trPr>
                          <w:trHeight w:val="265"/>
                        </w:trPr>
                        <w:tc>
                          <w:tcPr>
                            <w:tcW w:w="3321" w:type="dxa"/>
                          </w:tcPr>
                          <w:p w14:paraId="37C50EFC" w14:textId="77777777" w:rsidR="00EE33ED"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后缀</w:t>
                            </w:r>
                            <w:r>
                              <w:rPr>
                                <w:rFonts w:hint="eastAsia"/>
                                <w:sz w:val="15"/>
                                <w:szCs w:val="15"/>
                              </w:rPr>
                              <w:t>1</w:t>
                            </w:r>
                            <w:r>
                              <w:rPr>
                                <w:rFonts w:hint="eastAsia"/>
                                <w:sz w:val="15"/>
                                <w:szCs w:val="15"/>
                              </w:rPr>
                              <w:t>段</w:t>
                            </w:r>
                          </w:p>
                        </w:tc>
                        <w:tc>
                          <w:tcPr>
                            <w:tcW w:w="1145" w:type="dxa"/>
                          </w:tcPr>
                          <w:p w14:paraId="1DDC9DCF" w14:textId="77777777" w:rsidR="00EE33ED" w:rsidRDefault="00000000">
                            <w:pPr>
                              <w:adjustRightInd w:val="0"/>
                              <w:ind w:firstLine="0"/>
                              <w:jc w:val="center"/>
                              <w:rPr>
                                <w:sz w:val="20"/>
                                <w:szCs w:val="20"/>
                              </w:rPr>
                            </w:pPr>
                            <w:r>
                              <w:rPr>
                                <w:rFonts w:hint="eastAsia"/>
                                <w:sz w:val="15"/>
                                <w:szCs w:val="15"/>
                              </w:rPr>
                              <w:t>0.0895</w:t>
                            </w:r>
                          </w:p>
                        </w:tc>
                        <w:tc>
                          <w:tcPr>
                            <w:tcW w:w="1506" w:type="dxa"/>
                          </w:tcPr>
                          <w:p w14:paraId="339ED3E2" w14:textId="77777777" w:rsidR="00EE33ED" w:rsidRDefault="00000000">
                            <w:pPr>
                              <w:adjustRightInd w:val="0"/>
                              <w:ind w:firstLine="0"/>
                              <w:jc w:val="center"/>
                              <w:rPr>
                                <w:sz w:val="20"/>
                                <w:szCs w:val="20"/>
                              </w:rPr>
                            </w:pPr>
                            <w:r>
                              <w:rPr>
                                <w:rFonts w:hint="eastAsia"/>
                                <w:sz w:val="15"/>
                                <w:szCs w:val="15"/>
                              </w:rPr>
                              <w:t>0.0196</w:t>
                            </w:r>
                          </w:p>
                        </w:tc>
                        <w:tc>
                          <w:tcPr>
                            <w:tcW w:w="1254" w:type="dxa"/>
                          </w:tcPr>
                          <w:p w14:paraId="6F335C17" w14:textId="77777777" w:rsidR="00EE33ED" w:rsidRDefault="00000000">
                            <w:pPr>
                              <w:adjustRightInd w:val="0"/>
                              <w:ind w:firstLine="0"/>
                              <w:jc w:val="center"/>
                              <w:rPr>
                                <w:sz w:val="15"/>
                                <w:szCs w:val="15"/>
                              </w:rPr>
                            </w:pPr>
                            <w:r>
                              <w:rPr>
                                <w:rFonts w:hint="eastAsia"/>
                                <w:sz w:val="15"/>
                                <w:szCs w:val="15"/>
                              </w:rPr>
                              <w:t>0.0083</w:t>
                            </w:r>
                          </w:p>
                        </w:tc>
                        <w:tc>
                          <w:tcPr>
                            <w:tcW w:w="1364" w:type="dxa"/>
                          </w:tcPr>
                          <w:p w14:paraId="2060DA24" w14:textId="77777777" w:rsidR="00EE33ED" w:rsidRDefault="00000000">
                            <w:pPr>
                              <w:adjustRightInd w:val="0"/>
                              <w:ind w:firstLine="0"/>
                              <w:jc w:val="center"/>
                              <w:rPr>
                                <w:sz w:val="15"/>
                                <w:szCs w:val="15"/>
                              </w:rPr>
                            </w:pPr>
                            <w:r>
                              <w:rPr>
                                <w:rFonts w:hint="eastAsia"/>
                                <w:sz w:val="15"/>
                                <w:szCs w:val="15"/>
                              </w:rPr>
                              <w:t>0.0203</w:t>
                            </w:r>
                          </w:p>
                        </w:tc>
                        <w:tc>
                          <w:tcPr>
                            <w:tcW w:w="1156" w:type="dxa"/>
                          </w:tcPr>
                          <w:p w14:paraId="3E9D4D40" w14:textId="77777777" w:rsidR="00EE33ED" w:rsidRDefault="00000000">
                            <w:pPr>
                              <w:adjustRightInd w:val="0"/>
                              <w:ind w:firstLine="0"/>
                              <w:jc w:val="center"/>
                              <w:rPr>
                                <w:sz w:val="15"/>
                                <w:szCs w:val="15"/>
                              </w:rPr>
                            </w:pPr>
                            <w:r>
                              <w:rPr>
                                <w:rFonts w:hint="eastAsia"/>
                                <w:sz w:val="15"/>
                                <w:szCs w:val="15"/>
                              </w:rPr>
                              <w:t>1327.48</w:t>
                            </w:r>
                          </w:p>
                        </w:tc>
                      </w:tr>
                      <w:tr w:rsidR="00EE33ED" w14:paraId="4EBDC4E2" w14:textId="77777777">
                        <w:trPr>
                          <w:trHeight w:val="250"/>
                        </w:trPr>
                        <w:tc>
                          <w:tcPr>
                            <w:tcW w:w="3321" w:type="dxa"/>
                          </w:tcPr>
                          <w:p w14:paraId="0737D06F" w14:textId="77777777" w:rsidR="00EE33ED"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无后缀（默认配置）</w:t>
                            </w:r>
                          </w:p>
                        </w:tc>
                        <w:tc>
                          <w:tcPr>
                            <w:tcW w:w="1145" w:type="dxa"/>
                          </w:tcPr>
                          <w:p w14:paraId="0343E7AD" w14:textId="77777777" w:rsidR="00EE33ED" w:rsidRDefault="00000000">
                            <w:pPr>
                              <w:adjustRightInd w:val="0"/>
                              <w:ind w:firstLine="0"/>
                              <w:jc w:val="center"/>
                              <w:rPr>
                                <w:sz w:val="15"/>
                                <w:szCs w:val="15"/>
                              </w:rPr>
                            </w:pPr>
                            <w:r>
                              <w:rPr>
                                <w:rFonts w:hint="eastAsia"/>
                                <w:sz w:val="15"/>
                                <w:szCs w:val="15"/>
                              </w:rPr>
                              <w:t>0.0813</w:t>
                            </w:r>
                          </w:p>
                        </w:tc>
                        <w:tc>
                          <w:tcPr>
                            <w:tcW w:w="1506" w:type="dxa"/>
                          </w:tcPr>
                          <w:p w14:paraId="5F1B97E9" w14:textId="77777777" w:rsidR="00EE33ED" w:rsidRDefault="00000000">
                            <w:pPr>
                              <w:adjustRightInd w:val="0"/>
                              <w:ind w:firstLine="0"/>
                              <w:jc w:val="center"/>
                              <w:rPr>
                                <w:sz w:val="15"/>
                                <w:szCs w:val="15"/>
                              </w:rPr>
                            </w:pPr>
                            <w:r>
                              <w:rPr>
                                <w:rFonts w:hint="eastAsia"/>
                                <w:sz w:val="15"/>
                                <w:szCs w:val="15"/>
                              </w:rPr>
                              <w:t>0.0221</w:t>
                            </w:r>
                          </w:p>
                        </w:tc>
                        <w:tc>
                          <w:tcPr>
                            <w:tcW w:w="1254" w:type="dxa"/>
                          </w:tcPr>
                          <w:p w14:paraId="409FAB1A" w14:textId="77777777" w:rsidR="00EE33ED" w:rsidRDefault="00000000">
                            <w:pPr>
                              <w:adjustRightInd w:val="0"/>
                              <w:ind w:firstLine="0"/>
                              <w:jc w:val="center"/>
                              <w:rPr>
                                <w:sz w:val="15"/>
                                <w:szCs w:val="15"/>
                              </w:rPr>
                            </w:pPr>
                            <w:r>
                              <w:rPr>
                                <w:rFonts w:hint="eastAsia"/>
                                <w:sz w:val="15"/>
                                <w:szCs w:val="15"/>
                              </w:rPr>
                              <w:t>0.0118</w:t>
                            </w:r>
                          </w:p>
                        </w:tc>
                        <w:tc>
                          <w:tcPr>
                            <w:tcW w:w="1364" w:type="dxa"/>
                          </w:tcPr>
                          <w:p w14:paraId="4873CCAD" w14:textId="77777777" w:rsidR="00EE33ED" w:rsidRDefault="00000000">
                            <w:pPr>
                              <w:adjustRightInd w:val="0"/>
                              <w:ind w:firstLine="0"/>
                              <w:jc w:val="center"/>
                              <w:rPr>
                                <w:sz w:val="15"/>
                                <w:szCs w:val="15"/>
                              </w:rPr>
                            </w:pPr>
                            <w:r>
                              <w:rPr>
                                <w:rFonts w:hint="eastAsia"/>
                                <w:sz w:val="15"/>
                                <w:szCs w:val="15"/>
                              </w:rPr>
                              <w:t>0.0292</w:t>
                            </w:r>
                          </w:p>
                        </w:tc>
                        <w:tc>
                          <w:tcPr>
                            <w:tcW w:w="1156" w:type="dxa"/>
                          </w:tcPr>
                          <w:p w14:paraId="1D7FE696" w14:textId="77777777" w:rsidR="00EE33ED" w:rsidRDefault="00000000">
                            <w:pPr>
                              <w:adjustRightInd w:val="0"/>
                              <w:ind w:firstLine="0"/>
                              <w:jc w:val="center"/>
                              <w:rPr>
                                <w:sz w:val="15"/>
                                <w:szCs w:val="15"/>
                              </w:rPr>
                            </w:pPr>
                            <w:r>
                              <w:rPr>
                                <w:rFonts w:hint="eastAsia"/>
                                <w:sz w:val="15"/>
                                <w:szCs w:val="15"/>
                              </w:rPr>
                              <w:t>1224.96</w:t>
                            </w:r>
                          </w:p>
                        </w:tc>
                      </w:tr>
                      <w:tr w:rsidR="00EE33ED" w14:paraId="74CB8299" w14:textId="77777777">
                        <w:trPr>
                          <w:trHeight w:val="165"/>
                        </w:trPr>
                        <w:tc>
                          <w:tcPr>
                            <w:tcW w:w="3321" w:type="dxa"/>
                            <w:tcBorders>
                              <w:bottom w:val="single" w:sz="12" w:space="0" w:color="000000" w:themeColor="text1"/>
                            </w:tcBorders>
                          </w:tcPr>
                          <w:p w14:paraId="6136FB60" w14:textId="77777777" w:rsidR="00EE33ED" w:rsidRDefault="00000000">
                            <w:pPr>
                              <w:adjustRightInd w:val="0"/>
                              <w:ind w:firstLine="0"/>
                              <w:jc w:val="center"/>
                              <w:rPr>
                                <w:sz w:val="15"/>
                                <w:szCs w:val="15"/>
                              </w:rPr>
                            </w:pPr>
                            <w:r>
                              <w:rPr>
                                <w:rFonts w:hint="eastAsia"/>
                                <w:sz w:val="15"/>
                                <w:szCs w:val="15"/>
                              </w:rPr>
                              <w:t>前缀</w:t>
                            </w:r>
                            <w:r>
                              <w:rPr>
                                <w:rFonts w:hint="eastAsia"/>
                                <w:sz w:val="15"/>
                                <w:szCs w:val="15"/>
                              </w:rPr>
                              <w:t>0</w:t>
                            </w:r>
                            <w:r>
                              <w:rPr>
                                <w:rFonts w:hint="eastAsia"/>
                                <w:sz w:val="15"/>
                                <w:szCs w:val="15"/>
                              </w:rPr>
                              <w:t>段</w:t>
                            </w:r>
                            <w:r>
                              <w:rPr>
                                <w:rFonts w:hint="eastAsia"/>
                                <w:sz w:val="15"/>
                                <w:szCs w:val="15"/>
                              </w:rPr>
                              <w:t>+</w:t>
                            </w:r>
                            <w:r>
                              <w:rPr>
                                <w:rFonts w:hint="eastAsia"/>
                                <w:sz w:val="15"/>
                                <w:szCs w:val="15"/>
                              </w:rPr>
                              <w:t>后缀</w:t>
                            </w:r>
                            <w:r>
                              <w:rPr>
                                <w:rFonts w:hint="eastAsia"/>
                                <w:sz w:val="15"/>
                                <w:szCs w:val="15"/>
                              </w:rPr>
                              <w:t>0</w:t>
                            </w:r>
                            <w:r>
                              <w:rPr>
                                <w:rFonts w:hint="eastAsia"/>
                                <w:sz w:val="15"/>
                                <w:szCs w:val="15"/>
                              </w:rPr>
                              <w:t>段</w:t>
                            </w:r>
                          </w:p>
                        </w:tc>
                        <w:tc>
                          <w:tcPr>
                            <w:tcW w:w="1145" w:type="dxa"/>
                            <w:tcBorders>
                              <w:bottom w:val="single" w:sz="12" w:space="0" w:color="000000" w:themeColor="text1"/>
                            </w:tcBorders>
                          </w:tcPr>
                          <w:p w14:paraId="15567396" w14:textId="77777777" w:rsidR="00EE33ED" w:rsidRDefault="00000000">
                            <w:pPr>
                              <w:adjustRightInd w:val="0"/>
                              <w:ind w:firstLine="0"/>
                              <w:jc w:val="center"/>
                              <w:rPr>
                                <w:sz w:val="15"/>
                                <w:szCs w:val="15"/>
                              </w:rPr>
                            </w:pPr>
                            <w:r>
                              <w:rPr>
                                <w:rFonts w:hint="eastAsia"/>
                                <w:sz w:val="15"/>
                                <w:szCs w:val="15"/>
                              </w:rPr>
                              <w:t>0.0619</w:t>
                            </w:r>
                          </w:p>
                        </w:tc>
                        <w:tc>
                          <w:tcPr>
                            <w:tcW w:w="1506" w:type="dxa"/>
                            <w:tcBorders>
                              <w:bottom w:val="single" w:sz="12" w:space="0" w:color="000000" w:themeColor="text1"/>
                            </w:tcBorders>
                          </w:tcPr>
                          <w:p w14:paraId="309CEF93" w14:textId="77777777" w:rsidR="00EE33ED" w:rsidRDefault="00000000">
                            <w:pPr>
                              <w:adjustRightInd w:val="0"/>
                              <w:ind w:firstLine="0"/>
                              <w:jc w:val="center"/>
                              <w:rPr>
                                <w:sz w:val="15"/>
                                <w:szCs w:val="15"/>
                              </w:rPr>
                            </w:pPr>
                            <w:r>
                              <w:rPr>
                                <w:rFonts w:hint="eastAsia"/>
                                <w:sz w:val="15"/>
                                <w:szCs w:val="15"/>
                              </w:rPr>
                              <w:t>0.0226</w:t>
                            </w:r>
                          </w:p>
                        </w:tc>
                        <w:tc>
                          <w:tcPr>
                            <w:tcW w:w="1254" w:type="dxa"/>
                            <w:tcBorders>
                              <w:bottom w:val="single" w:sz="12" w:space="0" w:color="000000" w:themeColor="text1"/>
                            </w:tcBorders>
                          </w:tcPr>
                          <w:p w14:paraId="0F9FA915" w14:textId="77777777" w:rsidR="00EE33ED" w:rsidRDefault="00000000">
                            <w:pPr>
                              <w:adjustRightInd w:val="0"/>
                              <w:ind w:firstLine="0"/>
                              <w:jc w:val="center"/>
                              <w:rPr>
                                <w:sz w:val="15"/>
                                <w:szCs w:val="15"/>
                              </w:rPr>
                            </w:pPr>
                            <w:r>
                              <w:rPr>
                                <w:rFonts w:hint="eastAsia"/>
                                <w:sz w:val="15"/>
                                <w:szCs w:val="15"/>
                              </w:rPr>
                              <w:t>0.0210</w:t>
                            </w:r>
                          </w:p>
                        </w:tc>
                        <w:tc>
                          <w:tcPr>
                            <w:tcW w:w="1364" w:type="dxa"/>
                            <w:tcBorders>
                              <w:bottom w:val="single" w:sz="12" w:space="0" w:color="000000" w:themeColor="text1"/>
                            </w:tcBorders>
                          </w:tcPr>
                          <w:p w14:paraId="7B263376" w14:textId="77777777" w:rsidR="00EE33ED" w:rsidRDefault="00000000">
                            <w:pPr>
                              <w:adjustRightInd w:val="0"/>
                              <w:ind w:firstLine="0"/>
                              <w:jc w:val="center"/>
                              <w:rPr>
                                <w:sz w:val="15"/>
                                <w:szCs w:val="15"/>
                              </w:rPr>
                            </w:pPr>
                            <w:r>
                              <w:rPr>
                                <w:rFonts w:hint="eastAsia"/>
                                <w:sz w:val="15"/>
                                <w:szCs w:val="15"/>
                              </w:rPr>
                              <w:t>0.0500</w:t>
                            </w:r>
                          </w:p>
                        </w:tc>
                        <w:tc>
                          <w:tcPr>
                            <w:tcW w:w="1156" w:type="dxa"/>
                            <w:tcBorders>
                              <w:bottom w:val="single" w:sz="12" w:space="0" w:color="000000" w:themeColor="text1"/>
                            </w:tcBorders>
                          </w:tcPr>
                          <w:p w14:paraId="039135D9" w14:textId="77777777" w:rsidR="00EE33ED" w:rsidRDefault="00000000">
                            <w:pPr>
                              <w:adjustRightInd w:val="0"/>
                              <w:ind w:firstLine="0"/>
                              <w:jc w:val="center"/>
                              <w:rPr>
                                <w:sz w:val="15"/>
                                <w:szCs w:val="15"/>
                              </w:rPr>
                            </w:pPr>
                            <w:r>
                              <w:rPr>
                                <w:rFonts w:hint="eastAsia"/>
                                <w:sz w:val="15"/>
                                <w:szCs w:val="15"/>
                              </w:rPr>
                              <w:t>1086.16</w:t>
                            </w:r>
                          </w:p>
                        </w:tc>
                      </w:tr>
                    </w:tbl>
                    <w:p w14:paraId="3E5E0D56" w14:textId="77777777" w:rsidR="00EE33ED" w:rsidRDefault="00EE33ED">
                      <w:pPr>
                        <w:ind w:firstLine="0"/>
                      </w:pPr>
                    </w:p>
                    <w:p w14:paraId="3932697E" w14:textId="77777777" w:rsidR="00EE33ED" w:rsidRDefault="00EE33ED">
                      <w:pPr>
                        <w:adjustRightInd w:val="0"/>
                        <w:spacing w:line="240" w:lineRule="auto"/>
                        <w:ind w:firstLine="0"/>
                        <w:jc w:val="center"/>
                      </w:pPr>
                    </w:p>
                  </w:txbxContent>
                </v:textbox>
                <w10:wrap type="topAndBottom" anchory="page"/>
              </v:shape>
            </w:pict>
          </mc:Fallback>
        </mc:AlternateContent>
      </w:r>
      <w:r>
        <w:rPr>
          <w:rFonts w:hint="eastAsia"/>
          <w:sz w:val="20"/>
          <w:szCs w:val="20"/>
        </w:rPr>
        <w:t>实验中每种上下文配置均包含</w:t>
      </w:r>
      <w:r>
        <w:rPr>
          <w:sz w:val="20"/>
          <w:szCs w:val="20"/>
        </w:rPr>
        <w:t xml:space="preserve"> 150 </w:t>
      </w:r>
      <w:r>
        <w:rPr>
          <w:rFonts w:hint="eastAsia"/>
          <w:sz w:val="20"/>
          <w:szCs w:val="20"/>
        </w:rPr>
        <w:t>条样本，其中</w:t>
      </w:r>
      <w:r>
        <w:rPr>
          <w:sz w:val="20"/>
          <w:szCs w:val="20"/>
        </w:rPr>
        <w:t xml:space="preserve"> MultiWOZ 74 </w:t>
      </w:r>
      <w:r>
        <w:rPr>
          <w:rFonts w:hint="eastAsia"/>
          <w:sz w:val="20"/>
          <w:szCs w:val="20"/>
        </w:rPr>
        <w:t>条、</w:t>
      </w:r>
      <w:r>
        <w:rPr>
          <w:sz w:val="20"/>
          <w:szCs w:val="20"/>
        </w:rPr>
        <w:t xml:space="preserve">CrossWOZ 76 </w:t>
      </w:r>
      <w:r>
        <w:rPr>
          <w:rFonts w:hint="eastAsia"/>
          <w:sz w:val="20"/>
          <w:szCs w:val="20"/>
        </w:rPr>
        <w:t>条。由于评测音频由原始对话文本经</w:t>
      </w:r>
      <w:r>
        <w:rPr>
          <w:sz w:val="20"/>
          <w:szCs w:val="20"/>
        </w:rPr>
        <w:t xml:space="preserve"> TTS </w:t>
      </w:r>
      <w:r>
        <w:rPr>
          <w:rFonts w:hint="eastAsia"/>
          <w:sz w:val="20"/>
          <w:szCs w:val="20"/>
        </w:rPr>
        <w:t>合成生成，本文将</w:t>
      </w:r>
      <w:r>
        <w:rPr>
          <w:sz w:val="20"/>
          <w:szCs w:val="20"/>
        </w:rPr>
        <w:t xml:space="preserve"> TTS </w:t>
      </w:r>
      <w:r>
        <w:rPr>
          <w:rFonts w:hint="eastAsia"/>
          <w:sz w:val="20"/>
          <w:szCs w:val="20"/>
        </w:rPr>
        <w:t>合成前的文本作为参考转写文本，并在计算</w:t>
      </w:r>
      <w:r>
        <w:rPr>
          <w:sz w:val="20"/>
          <w:szCs w:val="20"/>
        </w:rPr>
        <w:t xml:space="preserve"> WER/CER </w:t>
      </w:r>
      <w:r>
        <w:rPr>
          <w:rFonts w:hint="eastAsia"/>
          <w:sz w:val="20"/>
          <w:szCs w:val="20"/>
        </w:rPr>
        <w:t>前对</w:t>
      </w:r>
      <w:r>
        <w:rPr>
          <w:sz w:val="20"/>
          <w:szCs w:val="20"/>
        </w:rPr>
        <w:t xml:space="preserve"> ASR </w:t>
      </w:r>
      <w:r>
        <w:rPr>
          <w:rFonts w:hint="eastAsia"/>
          <w:sz w:val="20"/>
          <w:szCs w:val="20"/>
        </w:rPr>
        <w:t>输出与参考文本进行统一规范化处理，包括大小写、标点、空格及中英文分词方式的一致化。随后采用编辑距离对齐方法计算</w:t>
      </w:r>
      <w:r>
        <w:rPr>
          <w:rFonts w:hint="eastAsia"/>
          <w:sz w:val="20"/>
          <w:szCs w:val="20"/>
        </w:rPr>
        <w:t>WER</w:t>
      </w:r>
      <w:r>
        <w:rPr>
          <w:rFonts w:hint="eastAsia"/>
          <w:sz w:val="20"/>
          <w:szCs w:val="20"/>
        </w:rPr>
        <w:t>与</w:t>
      </w:r>
      <w:r>
        <w:rPr>
          <w:rFonts w:hint="eastAsia"/>
          <w:sz w:val="20"/>
          <w:szCs w:val="20"/>
        </w:rPr>
        <w:t>CER</w:t>
      </w:r>
      <w:r>
        <w:rPr>
          <w:rFonts w:hint="eastAsia"/>
          <w:sz w:val="20"/>
          <w:szCs w:val="20"/>
        </w:rPr>
        <w:t>。在该合成语音集合上，非流式</w:t>
      </w:r>
      <w:r>
        <w:rPr>
          <w:sz w:val="20"/>
          <w:szCs w:val="20"/>
        </w:rPr>
        <w:t xml:space="preserve"> System A </w:t>
      </w:r>
      <w:r>
        <w:rPr>
          <w:rFonts w:hint="eastAsia"/>
          <w:sz w:val="20"/>
          <w:szCs w:val="20"/>
        </w:rPr>
        <w:t>使用完整音频进行一次性转录，其</w:t>
      </w:r>
      <w:r>
        <w:rPr>
          <w:sz w:val="20"/>
          <w:szCs w:val="20"/>
        </w:rPr>
        <w:t xml:space="preserve"> WER/CER </w:t>
      </w:r>
      <w:r>
        <w:rPr>
          <w:rFonts w:hint="eastAsia"/>
          <w:sz w:val="20"/>
          <w:szCs w:val="20"/>
        </w:rPr>
        <w:t>近似为</w:t>
      </w:r>
      <w:r>
        <w:rPr>
          <w:sz w:val="20"/>
          <w:szCs w:val="20"/>
        </w:rPr>
        <w:t xml:space="preserve"> 0</w:t>
      </w:r>
      <w:r>
        <w:rPr>
          <w:rFonts w:hint="eastAsia"/>
          <w:sz w:val="20"/>
          <w:szCs w:val="20"/>
        </w:rPr>
        <w:t>，表明参考文本与合成音频在本实验设置下具有较高一致性；该结果仅作为本批合成数据上的上界对照，并不意味着模型在开放真实语音场景中不存在识别误差。为进一步</w:t>
      </w:r>
      <w:r>
        <w:rPr>
          <w:rFonts w:hint="eastAsia"/>
          <w:sz w:val="20"/>
          <w:szCs w:val="20"/>
        </w:rPr>
        <w:lastRenderedPageBreak/>
        <w:t>减少文本合成与对齐过程引入的偏差，实验对异常指标样本进行了复核，并在结果分析中主要关注不同上下文配置下的相对差异。</w:t>
      </w:r>
    </w:p>
    <w:p w14:paraId="5954D6E8" w14:textId="77777777" w:rsidR="00EE33ED" w:rsidRDefault="00000000">
      <w:pPr>
        <w:ind w:firstLine="410"/>
        <w:rPr>
          <w:sz w:val="20"/>
          <w:szCs w:val="20"/>
        </w:rPr>
      </w:pPr>
      <w:r>
        <w:rPr>
          <w:sz w:val="20"/>
          <w:szCs w:val="20"/>
        </w:rPr>
        <w:t>表</w:t>
      </w:r>
      <w:r>
        <w:rPr>
          <w:rFonts w:hint="eastAsia"/>
          <w:sz w:val="20"/>
          <w:szCs w:val="20"/>
        </w:rPr>
        <w:t>5</w:t>
      </w:r>
      <w:r>
        <w:rPr>
          <w:sz w:val="20"/>
          <w:szCs w:val="20"/>
        </w:rPr>
        <w:t>展示了不同上下文窗口配置下的准确率与尾部耗时对比结果。可以看出，增加前后缀（</w:t>
      </w:r>
      <w:r>
        <w:rPr>
          <w:sz w:val="20"/>
          <w:szCs w:val="20"/>
        </w:rPr>
        <w:t>pre1&amp;suf1</w:t>
      </w:r>
      <w:r>
        <w:rPr>
          <w:sz w:val="20"/>
          <w:szCs w:val="20"/>
        </w:rPr>
        <w:t>）对中文句尾稳定性的提升更加明显：中文数据集</w:t>
      </w:r>
      <w:r>
        <w:rPr>
          <w:sz w:val="20"/>
          <w:szCs w:val="20"/>
        </w:rPr>
        <w:t>CrossWOZ</w:t>
      </w:r>
      <w:r>
        <w:rPr>
          <w:sz w:val="20"/>
          <w:szCs w:val="20"/>
        </w:rPr>
        <w:t>的</w:t>
      </w:r>
      <w:r>
        <w:rPr>
          <w:sz w:val="20"/>
          <w:szCs w:val="20"/>
        </w:rPr>
        <w:t xml:space="preserve">WER/CER </w:t>
      </w:r>
      <w:r>
        <w:rPr>
          <w:sz w:val="20"/>
          <w:szCs w:val="20"/>
        </w:rPr>
        <w:t>分别由默认配置的</w:t>
      </w:r>
      <w:r>
        <w:rPr>
          <w:sz w:val="20"/>
          <w:szCs w:val="20"/>
        </w:rPr>
        <w:t xml:space="preserve"> 0.0118/0.0292 </w:t>
      </w:r>
      <w:r>
        <w:rPr>
          <w:sz w:val="20"/>
          <w:szCs w:val="20"/>
        </w:rPr>
        <w:t>下降到了</w:t>
      </w:r>
      <w:r>
        <w:rPr>
          <w:sz w:val="20"/>
          <w:szCs w:val="20"/>
        </w:rPr>
        <w:t xml:space="preserve"> 0.0083/0.0203</w:t>
      </w:r>
      <w:r>
        <w:rPr>
          <w:sz w:val="20"/>
          <w:szCs w:val="20"/>
        </w:rPr>
        <w:t>。由于处理片段长度增加，也导致了语音结束端点后的尾部耗时上升，使</w:t>
      </w:r>
      <w:r>
        <w:rPr>
          <w:position w:val="-10"/>
          <w:sz w:val="20"/>
          <w:szCs w:val="20"/>
        </w:rPr>
        <w:object w:dxaOrig="1480" w:dyaOrig="300" w14:anchorId="42A5AD55">
          <v:shape id="_x0000_i1125" type="#_x0000_t75" style="width:74pt;height:15pt" o:ole="">
            <v:imagedata r:id="rId207" o:title=""/>
          </v:shape>
          <o:OLEObject Type="Embed" ProgID="Equation.DSMT4" ShapeID="_x0000_i1125" DrawAspect="Content" ObjectID="_1845127275" r:id="rId208"/>
        </w:object>
      </w:r>
      <w:r>
        <w:rPr>
          <w:sz w:val="20"/>
          <w:szCs w:val="20"/>
        </w:rPr>
        <w:t>由</w:t>
      </w:r>
      <w:r>
        <w:rPr>
          <w:sz w:val="20"/>
          <w:szCs w:val="20"/>
        </w:rPr>
        <w:t>1224.96ms</w:t>
      </w:r>
      <w:r>
        <w:rPr>
          <w:sz w:val="20"/>
          <w:szCs w:val="20"/>
        </w:rPr>
        <w:t>增加到了</w:t>
      </w:r>
      <w:r>
        <w:rPr>
          <w:sz w:val="20"/>
          <w:szCs w:val="20"/>
        </w:rPr>
        <w:t>1327.48ms</w:t>
      </w:r>
      <w:r>
        <w:rPr>
          <w:sz w:val="20"/>
          <w:szCs w:val="20"/>
        </w:rPr>
        <w:t>（</w:t>
      </w:r>
      <w:r>
        <w:rPr>
          <w:sz w:val="20"/>
          <w:szCs w:val="20"/>
        </w:rPr>
        <w:t>+102.52ms</w:t>
      </w:r>
      <w:r>
        <w:rPr>
          <w:sz w:val="20"/>
          <w:szCs w:val="20"/>
        </w:rPr>
        <w:t>），这与后缀窗口需要等待额外音频片段并完成更多解码计算的机制预期相符。而对于英文数据集的</w:t>
      </w:r>
      <w:r>
        <w:rPr>
          <w:sz w:val="20"/>
          <w:szCs w:val="20"/>
        </w:rPr>
        <w:t xml:space="preserve"> MultiWOZ</w:t>
      </w:r>
      <w:r>
        <w:rPr>
          <w:sz w:val="20"/>
          <w:szCs w:val="20"/>
        </w:rPr>
        <w:t>，</w:t>
      </w:r>
      <w:r>
        <w:rPr>
          <w:sz w:val="20"/>
          <w:szCs w:val="20"/>
        </w:rPr>
        <w:t>suffix</w:t>
      </w:r>
      <w:r>
        <w:rPr>
          <w:sz w:val="20"/>
          <w:szCs w:val="20"/>
        </w:rPr>
        <w:t>的增加使</w:t>
      </w:r>
      <w:r>
        <w:rPr>
          <w:sz w:val="20"/>
          <w:szCs w:val="20"/>
        </w:rPr>
        <w:t xml:space="preserve"> CER </w:t>
      </w:r>
      <w:r>
        <w:rPr>
          <w:sz w:val="20"/>
          <w:szCs w:val="20"/>
        </w:rPr>
        <w:t>从</w:t>
      </w:r>
      <w:r>
        <w:rPr>
          <w:sz w:val="20"/>
          <w:szCs w:val="20"/>
        </w:rPr>
        <w:t xml:space="preserve"> 0.0221 </w:t>
      </w:r>
      <w:r>
        <w:rPr>
          <w:sz w:val="20"/>
          <w:szCs w:val="20"/>
        </w:rPr>
        <w:t>降低到了</w:t>
      </w:r>
      <w:r>
        <w:rPr>
          <w:sz w:val="20"/>
          <w:szCs w:val="20"/>
        </w:rPr>
        <w:t xml:space="preserve"> 0.0196</w:t>
      </w:r>
      <w:r>
        <w:rPr>
          <w:sz w:val="20"/>
          <w:szCs w:val="20"/>
        </w:rPr>
        <w:t>，不过</w:t>
      </w:r>
      <w:r>
        <w:rPr>
          <w:sz w:val="20"/>
          <w:szCs w:val="20"/>
        </w:rPr>
        <w:t xml:space="preserve"> WER </w:t>
      </w:r>
      <w:r>
        <w:rPr>
          <w:sz w:val="20"/>
          <w:szCs w:val="20"/>
        </w:rPr>
        <w:t>稍微升高到了</w:t>
      </w:r>
      <w:r>
        <w:rPr>
          <w:sz w:val="20"/>
          <w:szCs w:val="20"/>
        </w:rPr>
        <w:t xml:space="preserve"> 0.0895</w:t>
      </w:r>
      <w:r>
        <w:rPr>
          <w:sz w:val="20"/>
          <w:szCs w:val="20"/>
        </w:rPr>
        <w:t>，说明在以词为单位的评价标准下，后缀窗口对齐和分词的影响可能更敏感了。这一现象有必要通过真实录音及更大样本数据做进一步验证。当完全去除额外上下文（</w:t>
      </w:r>
      <w:r>
        <w:rPr>
          <w:sz w:val="20"/>
          <w:szCs w:val="20"/>
        </w:rPr>
        <w:t>pre0&amp;suf0</w:t>
      </w:r>
      <w:r>
        <w:rPr>
          <w:sz w:val="20"/>
          <w:szCs w:val="20"/>
        </w:rPr>
        <w:t>）时，系统获得了更低的耗时（</w:t>
      </w:r>
      <w:r>
        <w:rPr>
          <w:position w:val="-10"/>
          <w:sz w:val="20"/>
          <w:szCs w:val="20"/>
        </w:rPr>
        <w:object w:dxaOrig="1480" w:dyaOrig="300" w14:anchorId="0BF6B3F0">
          <v:shape id="_x0000_i1126" type="#_x0000_t75" style="width:74pt;height:15pt" o:ole="">
            <v:imagedata r:id="rId209" o:title=""/>
          </v:shape>
          <o:OLEObject Type="Embed" ProgID="Equation.DSMT4" ShapeID="_x0000_i1126" DrawAspect="Content" ObjectID="_1845127276" r:id="rId210"/>
        </w:object>
      </w:r>
      <w:r>
        <w:rPr>
          <w:sz w:val="20"/>
          <w:szCs w:val="20"/>
        </w:rPr>
        <w:t>下降至</w:t>
      </w:r>
      <w:r>
        <w:rPr>
          <w:sz w:val="20"/>
          <w:szCs w:val="20"/>
        </w:rPr>
        <w:t xml:space="preserve"> 1086.16ms</w:t>
      </w:r>
      <w:r>
        <w:rPr>
          <w:sz w:val="20"/>
          <w:szCs w:val="20"/>
        </w:rPr>
        <w:t>，相比默认耗时减少</w:t>
      </w:r>
      <w:r>
        <w:rPr>
          <w:sz w:val="20"/>
          <w:szCs w:val="20"/>
        </w:rPr>
        <w:t xml:space="preserve"> 138.80ms</w:t>
      </w:r>
      <w:r>
        <w:rPr>
          <w:sz w:val="20"/>
          <w:szCs w:val="20"/>
        </w:rPr>
        <w:t>），中文误差在预料之内明显变大了：</w:t>
      </w:r>
      <w:r>
        <w:rPr>
          <w:sz w:val="20"/>
          <w:szCs w:val="20"/>
        </w:rPr>
        <w:t xml:space="preserve">CrossWOZ </w:t>
      </w:r>
      <w:r>
        <w:rPr>
          <w:sz w:val="20"/>
          <w:szCs w:val="20"/>
        </w:rPr>
        <w:t>的</w:t>
      </w:r>
      <w:r>
        <w:rPr>
          <w:sz w:val="20"/>
          <w:szCs w:val="20"/>
        </w:rPr>
        <w:t xml:space="preserve"> CER </w:t>
      </w:r>
      <w:r>
        <w:rPr>
          <w:sz w:val="20"/>
          <w:szCs w:val="20"/>
        </w:rPr>
        <w:t>上升到了</w:t>
      </w:r>
      <w:r>
        <w:rPr>
          <w:sz w:val="20"/>
          <w:szCs w:val="20"/>
        </w:rPr>
        <w:t xml:space="preserve"> 0.0500</w:t>
      </w:r>
      <w:r>
        <w:rPr>
          <w:sz w:val="20"/>
          <w:szCs w:val="20"/>
        </w:rPr>
        <w:t>，</w:t>
      </w:r>
      <w:r>
        <w:rPr>
          <w:sz w:val="20"/>
          <w:szCs w:val="20"/>
        </w:rPr>
        <w:t xml:space="preserve">WER </w:t>
      </w:r>
      <w:r>
        <w:rPr>
          <w:sz w:val="20"/>
          <w:szCs w:val="20"/>
        </w:rPr>
        <w:t>也上升到了</w:t>
      </w:r>
      <w:r>
        <w:rPr>
          <w:sz w:val="20"/>
          <w:szCs w:val="20"/>
        </w:rPr>
        <w:t xml:space="preserve"> 0.0210</w:t>
      </w:r>
      <w:r>
        <w:rPr>
          <w:sz w:val="20"/>
          <w:szCs w:val="20"/>
        </w:rPr>
        <w:t>。该结果显示，</w:t>
      </w:r>
      <w:r>
        <w:rPr>
          <w:sz w:val="20"/>
          <w:szCs w:val="20"/>
        </w:rPr>
        <w:t>prefix</w:t>
      </w:r>
      <w:r>
        <w:rPr>
          <w:sz w:val="20"/>
          <w:szCs w:val="20"/>
        </w:rPr>
        <w:t>给出的那些历史上下文在流式识别里发挥了重要的约束作用，能给音频</w:t>
      </w:r>
      <w:r>
        <w:rPr>
          <w:sz w:val="20"/>
          <w:szCs w:val="20"/>
        </w:rPr>
        <w:t>-</w:t>
      </w:r>
      <w:r>
        <w:rPr>
          <w:sz w:val="20"/>
          <w:szCs w:val="20"/>
        </w:rPr>
        <w:t>语言模型的局部决策带来更强纠正效果，从而抑制长句里逐步累积的误差。</w:t>
      </w:r>
    </w:p>
    <w:p w14:paraId="26C57500" w14:textId="77777777" w:rsidR="00EE33ED" w:rsidRDefault="00000000">
      <w:pPr>
        <w:ind w:firstLine="410"/>
        <w:rPr>
          <w:sz w:val="20"/>
          <w:szCs w:val="20"/>
        </w:rPr>
      </w:pPr>
      <w:r>
        <w:rPr>
          <w:sz w:val="20"/>
          <w:szCs w:val="20"/>
        </w:rPr>
        <w:t>由于中文是单字结构，而英文是单词组合，因此本文在中文数据集上主要考察</w:t>
      </w:r>
      <w:r>
        <w:rPr>
          <w:sz w:val="20"/>
          <w:szCs w:val="20"/>
        </w:rPr>
        <w:t xml:space="preserve"> CER</w:t>
      </w:r>
      <w:r>
        <w:rPr>
          <w:sz w:val="20"/>
          <w:szCs w:val="20"/>
        </w:rPr>
        <w:t>，在英文数据集上主要考察</w:t>
      </w:r>
      <w:r>
        <w:rPr>
          <w:sz w:val="20"/>
          <w:szCs w:val="20"/>
        </w:rPr>
        <w:t xml:space="preserve"> WER</w:t>
      </w:r>
      <w:r>
        <w:rPr>
          <w:sz w:val="20"/>
          <w:szCs w:val="20"/>
        </w:rPr>
        <w:t>。从中文数据集上看，随着上下文的扩大，</w:t>
      </w:r>
      <w:r>
        <w:rPr>
          <w:sz w:val="20"/>
          <w:szCs w:val="20"/>
        </w:rPr>
        <w:t>CER</w:t>
      </w:r>
      <w:r>
        <w:rPr>
          <w:sz w:val="20"/>
          <w:szCs w:val="20"/>
        </w:rPr>
        <w:t>有明显降低；而在英文数据集上，三个配置的</w:t>
      </w:r>
      <w:r>
        <w:rPr>
          <w:sz w:val="20"/>
          <w:szCs w:val="20"/>
        </w:rPr>
        <w:t xml:space="preserve"> WER </w:t>
      </w:r>
      <w:r>
        <w:rPr>
          <w:sz w:val="20"/>
          <w:szCs w:val="20"/>
        </w:rPr>
        <w:t>可以说基本一致，最小的上下文有最低的</w:t>
      </w:r>
      <w:r>
        <w:rPr>
          <w:sz w:val="20"/>
          <w:szCs w:val="20"/>
        </w:rPr>
        <w:t xml:space="preserve"> WER </w:t>
      </w:r>
      <w:r>
        <w:rPr>
          <w:sz w:val="20"/>
          <w:szCs w:val="20"/>
        </w:rPr>
        <w:t>可以视为实验波动。这主要是因为中文的同音字较多，更多的上下文对于转录出准确的文字有较大帮助；而英文单词的同音词汇就少得多，因此只要发音准确，词级识别就相对稳定，增加的上下文并未显著提升准确率，因此在实际部署时，英文对话可去掉前后缀扩展，把流式架构的延迟优势压到极限。</w:t>
      </w:r>
    </w:p>
    <w:p w14:paraId="00263800" w14:textId="77777777" w:rsidR="00EE33ED" w:rsidRDefault="00000000">
      <w:pPr>
        <w:ind w:firstLine="410"/>
        <w:rPr>
          <w:sz w:val="20"/>
          <w:szCs w:val="20"/>
        </w:rPr>
      </w:pPr>
      <w:r>
        <w:rPr>
          <w:sz w:val="20"/>
          <w:szCs w:val="20"/>
        </w:rPr>
        <w:t>最后从端到端延迟预算看，</w:t>
      </w:r>
      <w:r>
        <w:rPr>
          <w:sz w:val="20"/>
          <w:szCs w:val="20"/>
        </w:rPr>
        <w:t xml:space="preserve"> </w:t>
      </w:r>
      <w:r>
        <w:rPr>
          <w:sz w:val="20"/>
          <w:szCs w:val="20"/>
        </w:rPr>
        <w:t>实验一与实验二显示</w:t>
      </w:r>
      <w:r>
        <w:rPr>
          <w:sz w:val="20"/>
          <w:szCs w:val="20"/>
        </w:rPr>
        <w:t xml:space="preserve"> </w:t>
      </w:r>
      <w:r>
        <w:rPr>
          <w:rFonts w:hint="eastAsia"/>
          <w:position w:val="-10"/>
          <w:sz w:val="20"/>
          <w:szCs w:val="20"/>
        </w:rPr>
        <w:object w:dxaOrig="520" w:dyaOrig="320" w14:anchorId="49145066">
          <v:shape id="_x0000_i1127" type="#_x0000_t75" style="width:26pt;height:16pt" o:ole="">
            <v:imagedata r:id="rId160" o:title=""/>
          </v:shape>
          <o:OLEObject Type="Embed" ProgID="Equation.DSMT4" ShapeID="_x0000_i1127" DrawAspect="Content" ObjectID="_1845127277" r:id="rId211"/>
        </w:object>
      </w:r>
      <w:r>
        <w:rPr>
          <w:sz w:val="20"/>
          <w:szCs w:val="20"/>
        </w:rPr>
        <w:t>及以上语音的</w:t>
      </w:r>
      <w:r>
        <w:rPr>
          <w:sz w:val="20"/>
          <w:szCs w:val="20"/>
        </w:rPr>
        <w:t xml:space="preserve"> TTFT </w:t>
      </w:r>
      <w:r>
        <w:rPr>
          <w:sz w:val="20"/>
          <w:szCs w:val="20"/>
        </w:rPr>
        <w:t>已可稳定压缩至约</w:t>
      </w:r>
      <w:r>
        <w:rPr>
          <w:sz w:val="20"/>
          <w:szCs w:val="20"/>
        </w:rPr>
        <w:t xml:space="preserve"> 1.1s</w:t>
      </w:r>
      <w:r>
        <w:rPr>
          <w:sz w:val="20"/>
          <w:szCs w:val="20"/>
        </w:rPr>
        <w:t>，而表</w:t>
      </w:r>
      <w:r>
        <w:rPr>
          <w:sz w:val="20"/>
          <w:szCs w:val="20"/>
        </w:rPr>
        <w:t>5</w:t>
      </w:r>
      <w:r>
        <w:rPr>
          <w:sz w:val="20"/>
          <w:szCs w:val="20"/>
        </w:rPr>
        <w:t>中不同上下文配置带来的</w:t>
      </w:r>
      <w:r>
        <w:rPr>
          <w:sz w:val="20"/>
          <w:szCs w:val="20"/>
        </w:rPr>
        <w:t xml:space="preserve"> 0.1–0.2s </w:t>
      </w:r>
      <w:r>
        <w:rPr>
          <w:sz w:val="20"/>
          <w:szCs w:val="20"/>
        </w:rPr>
        <w:t>尾部耗时已占去可观比例，因此需按场景进行取舍：对识别正确性更敏感的中文任务，可启用</w:t>
      </w:r>
      <w:r>
        <w:rPr>
          <w:sz w:val="20"/>
          <w:szCs w:val="20"/>
        </w:rPr>
        <w:t xml:space="preserve"> pre1&amp;suf1 </w:t>
      </w:r>
      <w:r>
        <w:rPr>
          <w:sz w:val="20"/>
          <w:szCs w:val="20"/>
        </w:rPr>
        <w:t>以降低句尾错误；</w:t>
      </w:r>
      <w:r>
        <w:rPr>
          <w:sz w:val="20"/>
          <w:szCs w:val="20"/>
        </w:rPr>
        <w:t xml:space="preserve">pre0&amp;suf0 </w:t>
      </w:r>
      <w:r>
        <w:rPr>
          <w:sz w:val="20"/>
          <w:szCs w:val="20"/>
        </w:rPr>
        <w:t>则作为极低延迟模式，或用于英文对话。考虑到对话式</w:t>
      </w:r>
      <w:r>
        <w:rPr>
          <w:sz w:val="20"/>
          <w:szCs w:val="20"/>
        </w:rPr>
        <w:t xml:space="preserve"> LLM </w:t>
      </w:r>
      <w:r>
        <w:rPr>
          <w:sz w:val="20"/>
          <w:szCs w:val="20"/>
        </w:rPr>
        <w:t>在语义层面通常对噪声具有一定鲁棒性，转录文本的小误差预计对</w:t>
      </w:r>
      <w:r>
        <w:rPr>
          <w:sz w:val="20"/>
          <w:szCs w:val="20"/>
        </w:rPr>
        <w:t xml:space="preserve"> LLM </w:t>
      </w:r>
      <w:r>
        <w:rPr>
          <w:sz w:val="20"/>
          <w:szCs w:val="20"/>
        </w:rPr>
        <w:t>的推理不会造成明显影响。后续可引入语义一致性与任务完成率等指标，直接量化转写误差造成的语义漂移</w:t>
      </w:r>
      <w:r>
        <w:rPr>
          <w:sz w:val="20"/>
          <w:szCs w:val="20"/>
        </w:rPr>
        <w:t>程度。</w:t>
      </w:r>
    </w:p>
    <w:p w14:paraId="553F17EA" w14:textId="77777777" w:rsidR="00EE33ED" w:rsidRDefault="00000000">
      <w:pPr>
        <w:ind w:firstLine="0"/>
        <w:rPr>
          <w:rFonts w:eastAsia="黑体"/>
          <w:b/>
          <w:bCs/>
          <w:sz w:val="24"/>
        </w:rPr>
      </w:pPr>
      <w:r>
        <w:rPr>
          <w:rFonts w:eastAsia="黑体" w:hint="eastAsia"/>
          <w:b/>
          <w:bCs/>
          <w:sz w:val="24"/>
        </w:rPr>
        <w:t xml:space="preserve">5 </w:t>
      </w:r>
      <w:r>
        <w:rPr>
          <w:rFonts w:eastAsia="黑体" w:hint="eastAsia"/>
          <w:b/>
          <w:bCs/>
          <w:sz w:val="24"/>
        </w:rPr>
        <w:t>总结与展望</w:t>
      </w:r>
    </w:p>
    <w:p w14:paraId="70854386" w14:textId="77777777" w:rsidR="00EE33ED" w:rsidRDefault="00000000">
      <w:pPr>
        <w:ind w:firstLine="0"/>
        <w:rPr>
          <w:sz w:val="20"/>
          <w:szCs w:val="20"/>
        </w:rPr>
      </w:pPr>
      <w:r>
        <w:rPr>
          <w:rFonts w:eastAsia="黑体" w:hint="eastAsia"/>
          <w:b/>
          <w:bCs/>
          <w:sz w:val="24"/>
        </w:rPr>
        <w:t xml:space="preserve">5.1 </w:t>
      </w:r>
      <w:r>
        <w:rPr>
          <w:rFonts w:eastAsia="黑体" w:hint="eastAsia"/>
          <w:b/>
          <w:bCs/>
          <w:sz w:val="24"/>
        </w:rPr>
        <w:t>全文总结</w:t>
      </w:r>
    </w:p>
    <w:p w14:paraId="437C59E6" w14:textId="77777777" w:rsidR="00EE33ED" w:rsidRDefault="00000000">
      <w:pPr>
        <w:ind w:firstLine="410"/>
        <w:rPr>
          <w:sz w:val="20"/>
          <w:szCs w:val="20"/>
        </w:rPr>
      </w:pPr>
      <w:r>
        <w:rPr>
          <w:sz w:val="20"/>
          <w:szCs w:val="20"/>
        </w:rPr>
        <w:t>本文围绕级联式语音对话系统在长语音输入下端点后等待时间过长的问题，设计并实现了一套基于流水线并行的低延迟语音对话架构。该架构以流式计算和状态增量为</w:t>
      </w:r>
      <w:r>
        <w:rPr>
          <w:rFonts w:hint="eastAsia"/>
          <w:sz w:val="20"/>
          <w:szCs w:val="20"/>
        </w:rPr>
        <w:t>设计主线</w:t>
      </w:r>
      <w:r>
        <w:rPr>
          <w:sz w:val="20"/>
          <w:szCs w:val="20"/>
        </w:rPr>
        <w:t>，将传统串行链路中的</w:t>
      </w:r>
      <w:r>
        <w:rPr>
          <w:sz w:val="20"/>
          <w:szCs w:val="20"/>
        </w:rPr>
        <w:t>ASR</w:t>
      </w:r>
      <w:r>
        <w:rPr>
          <w:sz w:val="20"/>
          <w:szCs w:val="20"/>
        </w:rPr>
        <w:t>全量转录与</w:t>
      </w:r>
      <w:r>
        <w:rPr>
          <w:sz w:val="20"/>
          <w:szCs w:val="20"/>
        </w:rPr>
        <w:t>LLM</w:t>
      </w:r>
      <w:r>
        <w:rPr>
          <w:sz w:val="20"/>
          <w:szCs w:val="20"/>
        </w:rPr>
        <w:t>一次性预填充改造为可重叠执行的流式处理过程</w:t>
      </w:r>
      <w:r>
        <w:rPr>
          <w:rFonts w:hint="eastAsia"/>
          <w:sz w:val="20"/>
          <w:szCs w:val="20"/>
        </w:rPr>
        <w:t>：</w:t>
      </w:r>
      <w:r>
        <w:rPr>
          <w:sz w:val="20"/>
          <w:szCs w:val="20"/>
        </w:rPr>
        <w:t>在</w:t>
      </w:r>
      <w:r>
        <w:rPr>
          <w:sz w:val="20"/>
          <w:szCs w:val="20"/>
        </w:rPr>
        <w:t>ASR</w:t>
      </w:r>
      <w:r>
        <w:rPr>
          <w:sz w:val="20"/>
          <w:szCs w:val="20"/>
        </w:rPr>
        <w:t>侧，通过</w:t>
      </w:r>
      <w:r>
        <w:rPr>
          <w:sz w:val="20"/>
          <w:szCs w:val="20"/>
        </w:rPr>
        <w:t>VAD</w:t>
      </w:r>
      <w:r>
        <w:rPr>
          <w:sz w:val="20"/>
          <w:szCs w:val="20"/>
        </w:rPr>
        <w:t>分段、滑动窗口和前缀</w:t>
      </w:r>
      <w:r>
        <w:rPr>
          <w:sz w:val="20"/>
          <w:szCs w:val="20"/>
        </w:rPr>
        <w:t>/</w:t>
      </w:r>
      <w:r>
        <w:rPr>
          <w:sz w:val="20"/>
          <w:szCs w:val="20"/>
        </w:rPr>
        <w:t>后缀上下文，把偏向离线处理的</w:t>
      </w:r>
      <w:r>
        <w:rPr>
          <w:sz w:val="20"/>
          <w:szCs w:val="20"/>
        </w:rPr>
        <w:t xml:space="preserve"> Whisper </w:t>
      </w:r>
      <w:r>
        <w:rPr>
          <w:sz w:val="20"/>
          <w:szCs w:val="20"/>
        </w:rPr>
        <w:t>封装为可输出稳定增量文本的流式模块；在</w:t>
      </w:r>
      <w:r>
        <w:rPr>
          <w:sz w:val="20"/>
          <w:szCs w:val="20"/>
        </w:rPr>
        <w:t xml:space="preserve"> LLM </w:t>
      </w:r>
      <w:r>
        <w:rPr>
          <w:sz w:val="20"/>
          <w:szCs w:val="20"/>
        </w:rPr>
        <w:t>侧，利用</w:t>
      </w:r>
      <w:r>
        <w:rPr>
          <w:position w:val="-10"/>
          <w:sz w:val="20"/>
          <w:szCs w:val="20"/>
        </w:rPr>
        <w:object w:dxaOrig="1860" w:dyaOrig="320" w14:anchorId="4046C1F9">
          <v:shape id="_x0000_i1128" type="#_x0000_t75" style="width:93pt;height:16pt" o:ole="">
            <v:imagedata r:id="rId212" o:title=""/>
          </v:shape>
          <o:OLEObject Type="Embed" ProgID="Equation.DSMT4" ShapeID="_x0000_i1128" DrawAspect="Content" ObjectID="_1845127278" r:id="rId213"/>
        </w:object>
      </w:r>
      <w:r>
        <w:rPr>
          <w:sz w:val="20"/>
          <w:szCs w:val="20"/>
        </w:rPr>
        <w:t>对新增文本片段进行增量预填充，并复用预填充阶段最后一步</w:t>
      </w:r>
      <w:r>
        <w:rPr>
          <w:position w:val="-10"/>
          <w:sz w:val="20"/>
          <w:szCs w:val="20"/>
        </w:rPr>
        <w:object w:dxaOrig="620" w:dyaOrig="320" w14:anchorId="61E541FD">
          <v:shape id="_x0000_i1129" type="#_x0000_t75" style="width:31pt;height:16pt" o:ole="">
            <v:imagedata r:id="rId214" o:title=""/>
          </v:shape>
          <o:OLEObject Type="Embed" ProgID="Equation.DSMT4" ShapeID="_x0000_i1129" DrawAspect="Content" ObjectID="_1845127279" r:id="rId215"/>
        </w:object>
      </w:r>
      <w:r>
        <w:rPr>
          <w:sz w:val="20"/>
          <w:szCs w:val="20"/>
        </w:rPr>
        <w:t>启动首</w:t>
      </w:r>
      <w:r>
        <w:rPr>
          <w:sz w:val="20"/>
          <w:szCs w:val="20"/>
        </w:rPr>
        <w:t>token</w:t>
      </w:r>
      <w:r>
        <w:rPr>
          <w:sz w:val="20"/>
          <w:szCs w:val="20"/>
        </w:rPr>
        <w:t>解码。需要指出的是，该策略并不改变注意力计算的复杂度阶数，而是把原本集中在语音</w:t>
      </w:r>
      <w:r>
        <w:rPr>
          <w:rFonts w:hint="eastAsia"/>
          <w:sz w:val="20"/>
          <w:szCs w:val="20"/>
        </w:rPr>
        <w:t>结束</w:t>
      </w:r>
      <w:r>
        <w:rPr>
          <w:sz w:val="20"/>
          <w:szCs w:val="20"/>
        </w:rPr>
        <w:t>端点之后的预填充计算提前到用户</w:t>
      </w:r>
      <w:r>
        <w:rPr>
          <w:rFonts w:hint="eastAsia"/>
          <w:sz w:val="20"/>
          <w:szCs w:val="20"/>
        </w:rPr>
        <w:t>说话</w:t>
      </w:r>
      <w:r>
        <w:rPr>
          <w:sz w:val="20"/>
          <w:szCs w:val="20"/>
        </w:rPr>
        <w:t>过程中，从而减少端点后的关键路径耗时。</w:t>
      </w:r>
    </w:p>
    <w:p w14:paraId="1491ADE4" w14:textId="77777777" w:rsidR="00EE33ED" w:rsidRDefault="00000000">
      <w:pPr>
        <w:ind w:firstLine="410"/>
        <w:rPr>
          <w:sz w:val="20"/>
          <w:szCs w:val="20"/>
        </w:rPr>
      </w:pPr>
      <w:r>
        <w:rPr>
          <w:sz w:val="20"/>
          <w:szCs w:val="20"/>
        </w:rPr>
        <w:t>实验结果验证了该架构的有效性。在从</w:t>
      </w:r>
      <w:r>
        <w:rPr>
          <w:sz w:val="20"/>
          <w:szCs w:val="20"/>
        </w:rPr>
        <w:t xml:space="preserve"> MultiWOZ </w:t>
      </w:r>
      <w:r>
        <w:rPr>
          <w:sz w:val="20"/>
          <w:szCs w:val="20"/>
        </w:rPr>
        <w:t>与</w:t>
      </w:r>
      <w:r>
        <w:rPr>
          <w:sz w:val="20"/>
          <w:szCs w:val="20"/>
        </w:rPr>
        <w:t xml:space="preserve"> CrossWOZ </w:t>
      </w:r>
      <w:r>
        <w:rPr>
          <w:sz w:val="20"/>
          <w:szCs w:val="20"/>
        </w:rPr>
        <w:t>构建的长语音数据集上，</w:t>
      </w:r>
      <w:r>
        <w:rPr>
          <w:rFonts w:hint="eastAsia"/>
          <w:sz w:val="20"/>
          <w:szCs w:val="20"/>
        </w:rPr>
        <w:t>本文系统</w:t>
      </w:r>
      <w:r>
        <w:rPr>
          <w:sz w:val="20"/>
          <w:szCs w:val="20"/>
        </w:rPr>
        <w:t>比传统非流式基线在</w:t>
      </w:r>
      <w:r>
        <w:rPr>
          <w:sz w:val="20"/>
          <w:szCs w:val="20"/>
        </w:rPr>
        <w:t xml:space="preserve"> 15 </w:t>
      </w:r>
      <w:r>
        <w:rPr>
          <w:sz w:val="20"/>
          <w:szCs w:val="20"/>
        </w:rPr>
        <w:t>秒以上的长语音分组中</w:t>
      </w:r>
      <w:r>
        <w:rPr>
          <w:rFonts w:hint="eastAsia"/>
          <w:sz w:val="20"/>
          <w:szCs w:val="20"/>
        </w:rPr>
        <w:t>具</w:t>
      </w:r>
      <w:r>
        <w:rPr>
          <w:sz w:val="20"/>
          <w:szCs w:val="20"/>
        </w:rPr>
        <w:t>有稳定的优势，其将</w:t>
      </w:r>
      <w:r>
        <w:rPr>
          <w:sz w:val="20"/>
          <w:szCs w:val="20"/>
        </w:rPr>
        <w:t>TTFT</w:t>
      </w:r>
      <w:r>
        <w:rPr>
          <w:sz w:val="20"/>
          <w:szCs w:val="20"/>
        </w:rPr>
        <w:t>保持在了一个稳定的</w:t>
      </w:r>
      <w:r>
        <w:rPr>
          <w:rFonts w:hint="eastAsia"/>
          <w:sz w:val="20"/>
          <w:szCs w:val="20"/>
        </w:rPr>
        <w:t>范围内</w:t>
      </w:r>
      <w:r>
        <w:rPr>
          <w:sz w:val="20"/>
          <w:szCs w:val="20"/>
        </w:rPr>
        <w:t>。同时</w:t>
      </w:r>
      <w:r>
        <w:rPr>
          <w:rFonts w:hint="eastAsia"/>
          <w:sz w:val="20"/>
          <w:szCs w:val="20"/>
        </w:rPr>
        <w:t>通过滑动窗口上下文</w:t>
      </w:r>
      <w:r>
        <w:rPr>
          <w:sz w:val="20"/>
          <w:szCs w:val="20"/>
        </w:rPr>
        <w:t>维持了语音转录文本的准确性，</w:t>
      </w:r>
      <w:r>
        <w:rPr>
          <w:sz w:val="20"/>
          <w:szCs w:val="20"/>
        </w:rPr>
        <w:t>WER/CER</w:t>
      </w:r>
      <w:r>
        <w:rPr>
          <w:sz w:val="20"/>
          <w:szCs w:val="20"/>
        </w:rPr>
        <w:t>处于可接受范围内。</w:t>
      </w:r>
      <w:r>
        <w:rPr>
          <w:rFonts w:hint="eastAsia"/>
          <w:sz w:val="20"/>
          <w:szCs w:val="20"/>
        </w:rPr>
        <w:t>虽然在</w:t>
      </w:r>
      <w:r>
        <w:rPr>
          <w:rFonts w:hint="eastAsia"/>
          <w:position w:val="-10"/>
          <w:sz w:val="20"/>
          <w:szCs w:val="20"/>
        </w:rPr>
        <w:object w:dxaOrig="520" w:dyaOrig="320" w14:anchorId="0265CC97">
          <v:shape id="_x0000_i1130" type="#_x0000_t75" style="width:26pt;height:16pt" o:ole="">
            <v:imagedata r:id="rId160" o:title=""/>
          </v:shape>
          <o:OLEObject Type="Embed" ProgID="Equation.DSMT4" ShapeID="_x0000_i1130" DrawAspect="Content" ObjectID="_1845127280" r:id="rId216"/>
        </w:object>
      </w:r>
      <w:r>
        <w:rPr>
          <w:sz w:val="20"/>
          <w:szCs w:val="20"/>
        </w:rPr>
        <w:t>及以上分组的</w:t>
      </w:r>
      <w:r>
        <w:rPr>
          <w:sz w:val="20"/>
          <w:szCs w:val="20"/>
        </w:rPr>
        <w:t>TTFT</w:t>
      </w:r>
      <w:r>
        <w:rPr>
          <w:sz w:val="20"/>
          <w:szCs w:val="20"/>
        </w:rPr>
        <w:t>仍约为</w:t>
      </w:r>
      <w:r>
        <w:rPr>
          <w:sz w:val="20"/>
          <w:szCs w:val="20"/>
        </w:rPr>
        <w:t>1.1s</w:t>
      </w:r>
      <w:r>
        <w:rPr>
          <w:sz w:val="20"/>
          <w:szCs w:val="20"/>
        </w:rPr>
        <w:t>，与人类对话中约</w:t>
      </w:r>
      <w:r>
        <w:rPr>
          <w:sz w:val="20"/>
          <w:szCs w:val="20"/>
        </w:rPr>
        <w:t>200ms</w:t>
      </w:r>
      <w:r>
        <w:rPr>
          <w:sz w:val="20"/>
          <w:szCs w:val="20"/>
        </w:rPr>
        <w:t>的对话间隙仍有一定差距，但与传统串行方式相比，</w:t>
      </w:r>
      <w:r>
        <w:rPr>
          <w:rFonts w:hint="eastAsia"/>
          <w:sz w:val="20"/>
          <w:szCs w:val="20"/>
        </w:rPr>
        <w:t>其</w:t>
      </w:r>
      <w:r>
        <w:rPr>
          <w:sz w:val="20"/>
          <w:szCs w:val="20"/>
        </w:rPr>
        <w:t>最大的优势在于长语音场景下的</w:t>
      </w:r>
      <w:r>
        <w:rPr>
          <w:sz w:val="20"/>
          <w:szCs w:val="20"/>
        </w:rPr>
        <w:t>TTFT</w:t>
      </w:r>
      <w:r>
        <w:rPr>
          <w:sz w:val="20"/>
          <w:szCs w:val="20"/>
        </w:rPr>
        <w:t>在达到一定数值后不再随着语音时长增长</w:t>
      </w:r>
      <w:r>
        <w:rPr>
          <w:sz w:val="20"/>
          <w:szCs w:val="20"/>
          <w:vertAlign w:val="superscript"/>
        </w:rPr>
        <w:t>[21]</w:t>
      </w:r>
      <w:r>
        <w:rPr>
          <w:sz w:val="20"/>
          <w:szCs w:val="20"/>
        </w:rPr>
        <w:t>。未来借助更高效的推理硬件、更低延迟的</w:t>
      </w:r>
      <w:r>
        <w:rPr>
          <w:sz w:val="20"/>
          <w:szCs w:val="20"/>
        </w:rPr>
        <w:t>ASR</w:t>
      </w:r>
      <w:r>
        <w:rPr>
          <w:sz w:val="20"/>
          <w:szCs w:val="20"/>
        </w:rPr>
        <w:t>模型及进一步调度优化，继续压缩这段端点后等待时间，即可实现任意长度语音均保持与人类对话间隙一致的响应延迟。</w:t>
      </w:r>
    </w:p>
    <w:p w14:paraId="33C8B56F" w14:textId="77777777" w:rsidR="00EE33ED" w:rsidRDefault="00000000">
      <w:pPr>
        <w:ind w:firstLine="0"/>
        <w:rPr>
          <w:sz w:val="20"/>
          <w:szCs w:val="20"/>
        </w:rPr>
      </w:pPr>
      <w:r>
        <w:rPr>
          <w:rFonts w:eastAsia="黑体" w:hint="eastAsia"/>
          <w:b/>
          <w:bCs/>
          <w:sz w:val="24"/>
        </w:rPr>
        <w:t xml:space="preserve">5.2 </w:t>
      </w:r>
      <w:r>
        <w:rPr>
          <w:rFonts w:eastAsia="黑体" w:hint="eastAsia"/>
          <w:b/>
          <w:bCs/>
          <w:sz w:val="24"/>
        </w:rPr>
        <w:t>研究局限性</w:t>
      </w:r>
    </w:p>
    <w:p w14:paraId="35E5203E" w14:textId="77777777" w:rsidR="00EE33ED" w:rsidRDefault="00000000">
      <w:pPr>
        <w:ind w:firstLine="410"/>
        <w:rPr>
          <w:sz w:val="20"/>
          <w:szCs w:val="20"/>
        </w:rPr>
      </w:pPr>
      <w:r>
        <w:rPr>
          <w:sz w:val="20"/>
          <w:szCs w:val="20"/>
        </w:rPr>
        <w:t>尽管本文降低了长语音场景下的端点后等待，但系统仍受级联架构约束。首先，当前原型仍遵循用户发言</w:t>
      </w:r>
      <w:r>
        <w:rPr>
          <w:sz w:val="20"/>
          <w:szCs w:val="20"/>
        </w:rPr>
        <w:t>-</w:t>
      </w:r>
      <w:r>
        <w:rPr>
          <w:sz w:val="20"/>
          <w:szCs w:val="20"/>
        </w:rPr>
        <w:t>系统处理</w:t>
      </w:r>
      <w:r>
        <w:rPr>
          <w:sz w:val="20"/>
          <w:szCs w:val="20"/>
        </w:rPr>
        <w:t>-</w:t>
      </w:r>
      <w:r>
        <w:rPr>
          <w:sz w:val="20"/>
          <w:szCs w:val="20"/>
        </w:rPr>
        <w:t>系统回复的半双工话轮模式，尚不能处理自然对话中的重叠说话与打断</w:t>
      </w:r>
      <w:r>
        <w:rPr>
          <w:sz w:val="20"/>
          <w:szCs w:val="20"/>
          <w:vertAlign w:val="superscript"/>
        </w:rPr>
        <w:t>[22]</w:t>
      </w:r>
      <w:r>
        <w:rPr>
          <w:sz w:val="20"/>
          <w:szCs w:val="20"/>
        </w:rPr>
        <w:t>。其次，</w:t>
      </w:r>
      <w:r>
        <w:rPr>
          <w:sz w:val="20"/>
          <w:szCs w:val="20"/>
        </w:rPr>
        <w:t xml:space="preserve">ASR </w:t>
      </w:r>
      <w:r>
        <w:rPr>
          <w:sz w:val="20"/>
          <w:szCs w:val="20"/>
        </w:rPr>
        <w:t>与</w:t>
      </w:r>
      <w:r>
        <w:rPr>
          <w:sz w:val="20"/>
          <w:szCs w:val="20"/>
        </w:rPr>
        <w:t>LLM</w:t>
      </w:r>
      <w:r>
        <w:rPr>
          <w:sz w:val="20"/>
          <w:szCs w:val="20"/>
        </w:rPr>
        <w:t>之间仍以文本作为唯一接口，语调、情绪、停顿等副语言信息会在转写过程中丢失。再次，本文测试音频主要由</w:t>
      </w:r>
      <w:r>
        <w:rPr>
          <w:sz w:val="20"/>
          <w:szCs w:val="20"/>
        </w:rPr>
        <w:t>TTS</w:t>
      </w:r>
      <w:r>
        <w:rPr>
          <w:sz w:val="20"/>
          <w:szCs w:val="20"/>
        </w:rPr>
        <w:t>合成，真实噪声、口音和麦克风条件下的鲁棒性仍需进一步验证。</w:t>
      </w:r>
    </w:p>
    <w:p w14:paraId="3212B7DA" w14:textId="77777777" w:rsidR="00EE33ED" w:rsidRDefault="00000000">
      <w:pPr>
        <w:ind w:firstLine="0"/>
        <w:rPr>
          <w:rFonts w:eastAsia="黑体"/>
          <w:b/>
          <w:bCs/>
          <w:sz w:val="24"/>
        </w:rPr>
      </w:pPr>
      <w:r>
        <w:rPr>
          <w:rFonts w:eastAsia="黑体" w:hint="eastAsia"/>
          <w:b/>
          <w:bCs/>
          <w:sz w:val="24"/>
        </w:rPr>
        <w:t xml:space="preserve">5.3 </w:t>
      </w:r>
      <w:r>
        <w:rPr>
          <w:rFonts w:eastAsia="黑体" w:hint="eastAsia"/>
          <w:b/>
          <w:bCs/>
          <w:sz w:val="24"/>
        </w:rPr>
        <w:t>未来工作</w:t>
      </w:r>
    </w:p>
    <w:p w14:paraId="1323EB0F" w14:textId="77777777" w:rsidR="00EE33ED" w:rsidRDefault="00000000">
      <w:pPr>
        <w:ind w:firstLine="410"/>
        <w:rPr>
          <w:sz w:val="20"/>
          <w:szCs w:val="20"/>
        </w:rPr>
      </w:pPr>
      <w:r>
        <w:rPr>
          <w:sz w:val="20"/>
          <w:szCs w:val="20"/>
        </w:rPr>
        <w:t>未来工作将集中在两方面。第一，抑制尾部延迟抖动：实验日志显示，部分长语音样本的峰值延迟来自末端连续分段触发，后续可通过末端合并、队列回压和自适应调度减少重复</w:t>
      </w:r>
      <w:r>
        <w:rPr>
          <w:sz w:val="20"/>
          <w:szCs w:val="20"/>
        </w:rPr>
        <w:t xml:space="preserve"> ASR </w:t>
      </w:r>
      <w:r>
        <w:rPr>
          <w:sz w:val="20"/>
          <w:szCs w:val="20"/>
        </w:rPr>
        <w:t>推理。第二，优化话轮结束判定：真实对话通常依赖静音阈值判断用户是</w:t>
      </w:r>
      <w:r>
        <w:rPr>
          <w:sz w:val="20"/>
          <w:szCs w:val="20"/>
        </w:rPr>
        <w:lastRenderedPageBreak/>
        <w:t>否结束发言，当模型端</w:t>
      </w:r>
      <w:r>
        <w:rPr>
          <w:sz w:val="20"/>
          <w:szCs w:val="20"/>
        </w:rPr>
        <w:t xml:space="preserve"> TTFT </w:t>
      </w:r>
      <w:r>
        <w:rPr>
          <w:sz w:val="20"/>
          <w:szCs w:val="20"/>
        </w:rPr>
        <w:t>已压缩到约</w:t>
      </w:r>
      <w:r>
        <w:rPr>
          <w:sz w:val="20"/>
          <w:szCs w:val="20"/>
        </w:rPr>
        <w:t xml:space="preserve"> 1 s </w:t>
      </w:r>
      <w:r>
        <w:rPr>
          <w:sz w:val="20"/>
          <w:szCs w:val="20"/>
        </w:rPr>
        <w:t>后，固定静音等待会成为新的主导项。后续可引入轻量级语义结束判别模型（</w:t>
      </w:r>
      <w:r>
        <w:rPr>
          <w:sz w:val="20"/>
          <w:szCs w:val="20"/>
        </w:rPr>
        <w:t>End-of-Utterance, EOU</w:t>
      </w:r>
      <w:r>
        <w:rPr>
          <w:sz w:val="20"/>
          <w:szCs w:val="20"/>
        </w:rPr>
        <w:t>），结合流式</w:t>
      </w:r>
      <w:r>
        <w:rPr>
          <w:sz w:val="20"/>
          <w:szCs w:val="20"/>
        </w:rPr>
        <w:t xml:space="preserve"> ASR </w:t>
      </w:r>
      <w:r>
        <w:rPr>
          <w:sz w:val="20"/>
          <w:szCs w:val="20"/>
        </w:rPr>
        <w:t>文本和上下文预测话轮是否语义完结，从而进一步降低真实交互等待。</w:t>
      </w:r>
    </w:p>
    <w:p w14:paraId="63FD4F27" w14:textId="77777777" w:rsidR="00EE33ED" w:rsidRDefault="00EE33ED">
      <w:pPr>
        <w:ind w:firstLine="410"/>
        <w:rPr>
          <w:sz w:val="20"/>
          <w:szCs w:val="20"/>
        </w:rPr>
      </w:pPr>
    </w:p>
    <w:p w14:paraId="07D2678F" w14:textId="77777777" w:rsidR="00EE33ED" w:rsidRDefault="00000000">
      <w:pPr>
        <w:adjustRightInd w:val="0"/>
        <w:spacing w:line="240" w:lineRule="auto"/>
        <w:ind w:firstLine="0"/>
        <w:rPr>
          <w:color w:val="FF0000"/>
          <w:sz w:val="21"/>
          <w:szCs w:val="21"/>
        </w:rPr>
      </w:pPr>
      <w:commentRangeStart w:id="10"/>
      <w:r>
        <w:rPr>
          <w:rFonts w:eastAsia="黑体" w:hint="eastAsia"/>
          <w:sz w:val="24"/>
        </w:rPr>
        <w:t>参考文献</w:t>
      </w:r>
      <w:r>
        <w:rPr>
          <w:rFonts w:eastAsia="黑体"/>
          <w:bCs/>
          <w:sz w:val="24"/>
        </w:rPr>
        <w:t>:</w:t>
      </w:r>
      <w:commentRangeEnd w:id="10"/>
      <w:r>
        <w:rPr>
          <w:rStyle w:val="affff8"/>
          <w:color w:val="FF0000"/>
        </w:rPr>
        <w:commentReference w:id="10"/>
      </w:r>
    </w:p>
    <w:p w14:paraId="0CC3794D" w14:textId="77777777" w:rsidR="00EE33ED" w:rsidRDefault="00000000">
      <w:pPr>
        <w:pStyle w:val="a1"/>
        <w:numPr>
          <w:ilvl w:val="0"/>
          <w:numId w:val="0"/>
        </w:numPr>
        <w:wordWrap w:val="0"/>
        <w:adjustRightInd w:val="0"/>
        <w:spacing w:line="240" w:lineRule="auto"/>
        <w:ind w:left="184" w:hangingChars="100" w:hanging="184"/>
        <w:textAlignment w:val="top"/>
      </w:pPr>
      <w:r>
        <w:t>[1] OpenAI. GPT-4o system card[EB/OL]. 2024. https://arxiv.org/abs/2410.21276.</w:t>
      </w:r>
    </w:p>
    <w:p w14:paraId="7AC4B430" w14:textId="77777777" w:rsidR="00EE33ED" w:rsidRDefault="00000000">
      <w:pPr>
        <w:pStyle w:val="a1"/>
        <w:numPr>
          <w:ilvl w:val="0"/>
          <w:numId w:val="0"/>
        </w:numPr>
        <w:wordWrap w:val="0"/>
        <w:adjustRightInd w:val="0"/>
        <w:spacing w:line="240" w:lineRule="auto"/>
        <w:ind w:left="184" w:hangingChars="100" w:hanging="184"/>
        <w:textAlignment w:val="top"/>
      </w:pPr>
      <w:r>
        <w:t>[2] TAN Z H, SARKAR A K, DEHAK N. rVAD: an unsupervised segment-based robust voice activity detection method[J]. Computer Speech &amp; Language, 2020, 59: 1-21.</w:t>
      </w:r>
    </w:p>
    <w:p w14:paraId="484B2244" w14:textId="77777777" w:rsidR="00EE33ED" w:rsidRDefault="00000000">
      <w:pPr>
        <w:pStyle w:val="a1"/>
        <w:numPr>
          <w:ilvl w:val="0"/>
          <w:numId w:val="0"/>
        </w:numPr>
        <w:wordWrap w:val="0"/>
        <w:adjustRightInd w:val="0"/>
        <w:spacing w:line="240" w:lineRule="auto"/>
        <w:textAlignment w:val="top"/>
      </w:pPr>
      <w:r>
        <w:t>[3] PRABHAVALKAR R, HORI T, SAINATH T N, et al. End-to-end speech recognition: a survey[J]. IEEE/ACM Transactions on Audio, Speech, and Language Processing, 2024, 32: 325-351.</w:t>
      </w:r>
    </w:p>
    <w:p w14:paraId="4D0F7925" w14:textId="77777777" w:rsidR="00EE33ED" w:rsidRDefault="00000000">
      <w:pPr>
        <w:pStyle w:val="a1"/>
        <w:numPr>
          <w:ilvl w:val="0"/>
          <w:numId w:val="0"/>
        </w:numPr>
        <w:wordWrap w:val="0"/>
        <w:adjustRightInd w:val="0"/>
        <w:spacing w:line="240" w:lineRule="auto"/>
        <w:ind w:left="184" w:hangingChars="100" w:hanging="184"/>
        <w:textAlignment w:val="top"/>
      </w:pPr>
      <w:r>
        <w:t>[4] VASWANI A, SHAZEER N, PARMAR N, et al. Attention is all you need[C]//Advances in Neural Information Processing Systems. Red Hook: Curran Associates, 2017, 30: 5998-6008.</w:t>
      </w:r>
    </w:p>
    <w:p w14:paraId="72167D0E" w14:textId="77777777" w:rsidR="00EE33ED" w:rsidRDefault="00000000">
      <w:pPr>
        <w:pStyle w:val="a1"/>
        <w:numPr>
          <w:ilvl w:val="0"/>
          <w:numId w:val="0"/>
        </w:numPr>
        <w:wordWrap w:val="0"/>
        <w:adjustRightInd w:val="0"/>
        <w:spacing w:line="240" w:lineRule="auto"/>
        <w:textAlignment w:val="top"/>
      </w:pPr>
      <w:r>
        <w:t>[5] LI J. Recent advances in end-to-end automatic speech recognition[J]. APSIPA Transactions on Signal and Information Processing, 2022, 11(1). DOI: 10.1561/116.00000050.</w:t>
      </w:r>
    </w:p>
    <w:p w14:paraId="63C884D5" w14:textId="77777777" w:rsidR="00EE33ED" w:rsidRDefault="00000000">
      <w:pPr>
        <w:pStyle w:val="a1"/>
        <w:numPr>
          <w:ilvl w:val="0"/>
          <w:numId w:val="0"/>
        </w:numPr>
        <w:wordWrap w:val="0"/>
        <w:adjustRightInd w:val="0"/>
        <w:spacing w:line="240" w:lineRule="auto"/>
        <w:textAlignment w:val="top"/>
      </w:pPr>
      <w:r>
        <w:t>[6] RADFORD A, KIM J W, XU T, et al. Robust speech recognition via large-scale weak supervision[C]//Proceedings of the 40th International Conference on Machine Learning. PMLR, 2023, 202: 28492-28518.</w:t>
      </w:r>
    </w:p>
    <w:p w14:paraId="1E9CDE3C" w14:textId="77777777" w:rsidR="00EE33ED" w:rsidRDefault="00000000">
      <w:pPr>
        <w:pStyle w:val="a1"/>
        <w:numPr>
          <w:ilvl w:val="0"/>
          <w:numId w:val="0"/>
        </w:numPr>
        <w:wordWrap w:val="0"/>
        <w:adjustRightInd w:val="0"/>
        <w:spacing w:line="240" w:lineRule="auto"/>
        <w:textAlignment w:val="top"/>
      </w:pPr>
      <w:r>
        <w:t>[7] ZHENG Y, CHEN Y, QIAN B, et al. A review on edge large language models: design, execution, and applications[J]. ACM Computing Surveys, 2025, 57(8): 209.</w:t>
      </w:r>
    </w:p>
    <w:p w14:paraId="03066B22" w14:textId="77777777" w:rsidR="00EE33ED" w:rsidRDefault="00000000">
      <w:pPr>
        <w:pStyle w:val="a1"/>
        <w:numPr>
          <w:ilvl w:val="0"/>
          <w:numId w:val="0"/>
        </w:numPr>
        <w:wordWrap w:val="0"/>
        <w:adjustRightInd w:val="0"/>
        <w:spacing w:line="240" w:lineRule="auto"/>
        <w:textAlignment w:val="top"/>
      </w:pPr>
      <w:r>
        <w:t>[8] ZHU X, LI J, LIU Y, et al. A survey on model compression for large language models[J]. Transactions of the Association for Computational Linguistics, 2024, 12: 1556-1577.</w:t>
      </w:r>
    </w:p>
    <w:p w14:paraId="2848A7D5" w14:textId="77777777" w:rsidR="00EE33ED" w:rsidRDefault="00000000">
      <w:pPr>
        <w:pStyle w:val="a1"/>
        <w:numPr>
          <w:ilvl w:val="0"/>
          <w:numId w:val="0"/>
        </w:numPr>
        <w:wordWrap w:val="0"/>
        <w:adjustRightInd w:val="0"/>
        <w:spacing w:line="240" w:lineRule="auto"/>
        <w:textAlignment w:val="top"/>
      </w:pPr>
      <w:r>
        <w:t>[9] TAY Y, DEHGHANI M, BAHRI D, et al. Efficient transformers: a survey[J]. ACM Computing Surveys, 2022, 55(6): 109.</w:t>
      </w:r>
    </w:p>
    <w:p w14:paraId="065B5DDE" w14:textId="77777777" w:rsidR="00EE33ED" w:rsidRDefault="00000000">
      <w:pPr>
        <w:pStyle w:val="a1"/>
        <w:numPr>
          <w:ilvl w:val="0"/>
          <w:numId w:val="0"/>
        </w:numPr>
        <w:wordWrap w:val="0"/>
        <w:adjustRightInd w:val="0"/>
        <w:spacing w:line="240" w:lineRule="auto"/>
        <w:textAlignment w:val="top"/>
      </w:pPr>
      <w:r>
        <w:t>[10] SETHIYA N, MAURYA C K. End-to-end speech-to-text translation: a survey[J]. Computer Speech &amp; Language, 2025, 90: 101751.</w:t>
      </w:r>
    </w:p>
    <w:p w14:paraId="7A2CBCB3" w14:textId="77777777" w:rsidR="00EE33ED" w:rsidRDefault="00000000">
      <w:pPr>
        <w:pStyle w:val="a1"/>
        <w:numPr>
          <w:ilvl w:val="0"/>
          <w:numId w:val="0"/>
        </w:numPr>
        <w:wordWrap w:val="0"/>
        <w:adjustRightInd w:val="0"/>
        <w:spacing w:line="240" w:lineRule="auto"/>
        <w:textAlignment w:val="top"/>
      </w:pPr>
      <w:r>
        <w:t>[11] YIN S, FU C, ZHAO S, et al. A survey on multimodal large language models[J]. National Science Review, 2024, 11(12): nwae403.</w:t>
      </w:r>
    </w:p>
    <w:p w14:paraId="215021EE" w14:textId="77777777" w:rsidR="00EE33ED" w:rsidRDefault="00000000">
      <w:pPr>
        <w:pStyle w:val="a1"/>
        <w:numPr>
          <w:ilvl w:val="0"/>
          <w:numId w:val="0"/>
        </w:numPr>
        <w:wordWrap w:val="0"/>
        <w:adjustRightInd w:val="0"/>
        <w:spacing w:line="240" w:lineRule="auto"/>
        <w:textAlignment w:val="top"/>
      </w:pPr>
      <w:r>
        <w:t>[12] MOHAMED A, LEE H Y, BORGHOLT L, et al. Self-supervised speech representation learning: a review[J]. IEEE Journal of Selected Topics in Signal Processing, 2022, 16(6): 1179-1210.</w:t>
      </w:r>
    </w:p>
    <w:p w14:paraId="1A326787" w14:textId="77777777" w:rsidR="00EE33ED" w:rsidRDefault="00000000">
      <w:pPr>
        <w:pStyle w:val="a1"/>
        <w:numPr>
          <w:ilvl w:val="0"/>
          <w:numId w:val="0"/>
        </w:numPr>
        <w:wordWrap w:val="0"/>
        <w:adjustRightInd w:val="0"/>
        <w:spacing w:line="240" w:lineRule="auto"/>
        <w:textAlignment w:val="top"/>
      </w:pPr>
      <w:r>
        <w:t>[13] Silero Team. Silero VAD: pre-trained enterprise-grade voice activity detector[EB/OL]. 2024. https://github.com/snakers4/silero-vad.</w:t>
      </w:r>
    </w:p>
    <w:p w14:paraId="1ABA6523" w14:textId="77777777" w:rsidR="00EE33ED" w:rsidRDefault="00000000">
      <w:pPr>
        <w:pStyle w:val="a1"/>
        <w:numPr>
          <w:ilvl w:val="0"/>
          <w:numId w:val="0"/>
        </w:numPr>
        <w:wordWrap w:val="0"/>
        <w:adjustRightInd w:val="0"/>
        <w:spacing w:line="240" w:lineRule="auto"/>
        <w:textAlignment w:val="top"/>
      </w:pPr>
      <w:r>
        <w:t>[14] BUDZIANOWSKI P, WEN T H, TSENG B H, et al. MultiWOZ: a large-scale multi-domain Wizard-of-Oz dataset for task-oriented dialogue modelling[C]//Proceedings of EMNLP 2018. Stroudsburg: Association for Computational Linguistics, 2018: 5016-5026.</w:t>
      </w:r>
    </w:p>
    <w:p w14:paraId="7BC6A0F0" w14:textId="77777777" w:rsidR="00EE33ED" w:rsidRDefault="00000000">
      <w:pPr>
        <w:pStyle w:val="a1"/>
        <w:numPr>
          <w:ilvl w:val="0"/>
          <w:numId w:val="0"/>
        </w:numPr>
        <w:wordWrap w:val="0"/>
        <w:adjustRightInd w:val="0"/>
        <w:spacing w:line="240" w:lineRule="auto"/>
        <w:textAlignment w:val="top"/>
      </w:pPr>
      <w:r>
        <w:t>[15] ZHU Q, HUANG K, ZHANG Z, et al. CrossWOZ: a large-scale Chinese cross-domain task-oriented dialogue dataset[J]. Transactions of the Association for Computational Linguistics, 2020, 8: 281-295.</w:t>
      </w:r>
    </w:p>
    <w:p w14:paraId="0E19245B" w14:textId="77777777" w:rsidR="00EE33ED" w:rsidRDefault="00000000">
      <w:pPr>
        <w:pStyle w:val="a1"/>
        <w:numPr>
          <w:ilvl w:val="0"/>
          <w:numId w:val="0"/>
        </w:numPr>
        <w:wordWrap w:val="0"/>
        <w:adjustRightInd w:val="0"/>
        <w:spacing w:line="240" w:lineRule="auto"/>
        <w:textAlignment w:val="top"/>
      </w:pPr>
      <w:r>
        <w:t>[16] TAN X, CHEN J, LIU H, et al. NaturalSpeech: end-to-end text-to-speech synthesis with human-level quality[J]. IEEE Transactions on Pattern Analysis and Machine Intelligence, 2024, 46(6): 4234-4245.</w:t>
      </w:r>
    </w:p>
    <w:p w14:paraId="759472A0" w14:textId="77777777" w:rsidR="00EE33ED" w:rsidRDefault="00000000">
      <w:pPr>
        <w:pStyle w:val="a1"/>
        <w:numPr>
          <w:ilvl w:val="0"/>
          <w:numId w:val="0"/>
        </w:numPr>
        <w:wordWrap w:val="0"/>
        <w:adjustRightInd w:val="0"/>
        <w:spacing w:line="240" w:lineRule="auto"/>
        <w:textAlignment w:val="top"/>
      </w:pPr>
      <w:r>
        <w:t>[17] DU Z, CHEN Q, ZHANG S, et al. CosyVoice: a scalable multilingual zero-shot text-to-speech synthesizer based on supervised semantic tokens[EB/OL]. 2024. https://arxiv.org/abs/2407.05407.</w:t>
      </w:r>
    </w:p>
    <w:p w14:paraId="5AFE4D79" w14:textId="77777777" w:rsidR="00EE33ED" w:rsidRDefault="00000000">
      <w:pPr>
        <w:pStyle w:val="a1"/>
        <w:numPr>
          <w:ilvl w:val="0"/>
          <w:numId w:val="0"/>
        </w:numPr>
        <w:wordWrap w:val="0"/>
        <w:adjustRightInd w:val="0"/>
        <w:spacing w:line="240" w:lineRule="auto"/>
        <w:textAlignment w:val="top"/>
      </w:pPr>
      <w:r>
        <w:t>[18] NI J, YOUNG T, PANDELEA V, et al. Recent advances in deep learning based dialogue systems: a systematic survey[J]. Artificial Intelligence Review, 2023, 56(4): 3055-3155.</w:t>
      </w:r>
    </w:p>
    <w:p w14:paraId="68EF03C8" w14:textId="77777777" w:rsidR="00EE33ED" w:rsidRDefault="00000000">
      <w:pPr>
        <w:pStyle w:val="a1"/>
        <w:numPr>
          <w:ilvl w:val="0"/>
          <w:numId w:val="0"/>
        </w:numPr>
        <w:wordWrap w:val="0"/>
        <w:adjustRightInd w:val="0"/>
        <w:spacing w:line="240" w:lineRule="auto"/>
        <w:textAlignment w:val="top"/>
      </w:pPr>
      <w:r>
        <w:t>[19] ZHANG Z, TAKANOBU R, ZHU Q, et al. Recent advances and challenges in task-oriented dialog systems[J]. Science China Technological Sciences, 2020, 63(10): 2011-2027.</w:t>
      </w:r>
    </w:p>
    <w:p w14:paraId="3470EDEB" w14:textId="77777777" w:rsidR="00EE33ED" w:rsidRDefault="00000000">
      <w:pPr>
        <w:pStyle w:val="a1"/>
        <w:numPr>
          <w:ilvl w:val="0"/>
          <w:numId w:val="0"/>
        </w:numPr>
        <w:wordWrap w:val="0"/>
        <w:adjustRightInd w:val="0"/>
        <w:spacing w:line="240" w:lineRule="auto"/>
        <w:textAlignment w:val="top"/>
      </w:pPr>
      <w:r>
        <w:t>[20] YANG A, YANG B, HUI B, et al. Qwen2 technical report[EB/OL]. 2024. https://arxiv.org/abs/2407.10671.</w:t>
      </w:r>
    </w:p>
    <w:p w14:paraId="6B64172D" w14:textId="77777777" w:rsidR="00EE33ED" w:rsidRDefault="00000000">
      <w:pPr>
        <w:pStyle w:val="a1"/>
        <w:numPr>
          <w:ilvl w:val="0"/>
          <w:numId w:val="0"/>
        </w:numPr>
        <w:wordWrap w:val="0"/>
        <w:adjustRightInd w:val="0"/>
        <w:spacing w:line="240" w:lineRule="auto"/>
        <w:textAlignment w:val="top"/>
      </w:pPr>
      <w:r>
        <w:t>[21] STIVERS T, ENFIELD N J, BROWN P, et al. Universals and cultural variation in turn-taking in conversation[J]. Proceedings of the National Academy of Sciences, 2009, 106(26): 10587-10592.</w:t>
      </w:r>
    </w:p>
    <w:p w14:paraId="4236F4A6" w14:textId="77777777" w:rsidR="00EE33ED" w:rsidRDefault="00000000">
      <w:pPr>
        <w:pStyle w:val="a1"/>
        <w:numPr>
          <w:ilvl w:val="0"/>
          <w:numId w:val="0"/>
        </w:numPr>
        <w:tabs>
          <w:tab w:val="clear" w:pos="397"/>
          <w:tab w:val="left" w:pos="0"/>
        </w:tabs>
      </w:pPr>
      <w:r>
        <w:t>[22] SKANTZE G. Turn-taking in conversational systems and human-robot interaction: a review[J]. Computer Speech &amp; Language, 2021, 67: 101178</w:t>
      </w:r>
    </w:p>
    <w:sectPr w:rsidR="00EE33ED">
      <w:pgSz w:w="11419" w:h="15621"/>
      <w:pgMar w:top="1814" w:right="794" w:bottom="454" w:left="794" w:header="680" w:footer="454" w:gutter="0"/>
      <w:pgNumType w:start="1"/>
      <w:cols w:num="2" w:space="425"/>
      <w:docGrid w:type="lines" w:linePitch="29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ing Luo" w:date="2026-07-01T20:19:00Z" w:initials="YL">
    <w:p w14:paraId="5D0A9A83" w14:textId="77777777" w:rsidR="00EE33ED" w:rsidRDefault="0080738D">
      <w:pPr>
        <w:pStyle w:val="af2"/>
        <w:ind w:firstLine="0"/>
      </w:pPr>
      <w:r>
        <w:rPr>
          <w:rStyle w:val="affff8"/>
        </w:rPr>
        <w:annotationRef/>
      </w:r>
      <w:r w:rsidR="00000000">
        <w:rPr>
          <w:rFonts w:hint="eastAsia"/>
        </w:rPr>
        <w:t>图</w:t>
      </w:r>
      <w:r w:rsidR="00000000">
        <w:rPr>
          <w:rFonts w:ascii="宋体" w:hAnsi="宋体" w:cs="宋体" w:hint="eastAsia"/>
        </w:rPr>
        <w:t>像</w:t>
      </w:r>
      <w:r w:rsidR="00000000">
        <w:rPr>
          <w:rFonts w:ascii="___WRD_EMBED_SUB_45" w:eastAsia="___WRD_EMBED_SUB_45" w:hAnsi="___WRD_EMBED_SUB_45" w:cs="___WRD_EMBED_SUB_45" w:hint="eastAsia"/>
        </w:rPr>
        <w:t>依然是错</w:t>
      </w:r>
      <w:r w:rsidR="00000000">
        <w:rPr>
          <w:rFonts w:ascii="宋体" w:hAnsi="宋体" w:cs="宋体" w:hint="eastAsia"/>
        </w:rPr>
        <w:t>乱</w:t>
      </w:r>
      <w:r w:rsidR="00000000">
        <w:rPr>
          <w:rFonts w:ascii="___WRD_EMBED_SUB_45" w:eastAsia="___WRD_EMBED_SUB_45" w:hAnsi="___WRD_EMBED_SUB_45" w:cs="___WRD_EMBED_SUB_45" w:hint="eastAsia"/>
        </w:rPr>
        <w:t>的，</w:t>
      </w:r>
      <w:r w:rsidR="00000000">
        <w:rPr>
          <w:rFonts w:ascii="宋体" w:hAnsi="宋体" w:cs="宋体" w:hint="eastAsia"/>
        </w:rPr>
        <w:t>我</w:t>
      </w:r>
      <w:r w:rsidR="00000000">
        <w:rPr>
          <w:rFonts w:ascii="___WRD_EMBED_SUB_45" w:eastAsia="___WRD_EMBED_SUB_45" w:hAnsi="___WRD_EMBED_SUB_45" w:cs="___WRD_EMBED_SUB_45" w:hint="eastAsia"/>
        </w:rPr>
        <w:t>看不到</w:t>
      </w:r>
      <w:r w:rsidR="00000000">
        <w:rPr>
          <w:rFonts w:ascii="宋体" w:hAnsi="宋体" w:cs="宋体" w:hint="eastAsia"/>
        </w:rPr>
        <w:t>修</w:t>
      </w:r>
      <w:r w:rsidR="00000000">
        <w:rPr>
          <w:rFonts w:ascii="___WRD_EMBED_SUB_45" w:eastAsia="___WRD_EMBED_SUB_45" w:hAnsi="___WRD_EMBED_SUB_45" w:cs="___WRD_EMBED_SUB_45" w:hint="eastAsia"/>
        </w:rPr>
        <w:t>改后的图片</w:t>
      </w:r>
      <w:r w:rsidR="00000000">
        <w:rPr>
          <w:rFonts w:hint="eastAsia"/>
        </w:rPr>
        <w:t xml:space="preserve"> </w:t>
      </w:r>
    </w:p>
    <w:p w14:paraId="69CADF46" w14:textId="77777777" w:rsidR="00EE33ED" w:rsidRDefault="00000000">
      <w:pPr>
        <w:pStyle w:val="af2"/>
        <w:ind w:firstLine="0"/>
      </w:pPr>
      <w:r>
        <w:rPr>
          <w:rFonts w:ascii="宋体" w:hAnsi="宋体" w:cs="宋体" w:hint="eastAsia"/>
        </w:rPr>
        <w:t>修</w:t>
      </w:r>
      <w:r>
        <w:rPr>
          <w:rFonts w:ascii="___WRD_EMBED_SUB_45" w:eastAsia="___WRD_EMBED_SUB_45" w:hAnsi="___WRD_EMBED_SUB_45" w:cs="___WRD_EMBED_SUB_45" w:hint="eastAsia"/>
        </w:rPr>
        <w:t>正全文字体，所有的英文和数字需要使用新</w:t>
      </w:r>
      <w:r>
        <w:rPr>
          <w:rFonts w:ascii="宋体" w:hAnsi="宋体" w:cs="宋体" w:hint="eastAsia"/>
        </w:rPr>
        <w:t>罗</w:t>
      </w:r>
      <w:r>
        <w:rPr>
          <w:rFonts w:ascii="___WRD_EMBED_SUB_45" w:eastAsia="___WRD_EMBED_SUB_45" w:hAnsi="___WRD_EMBED_SUB_45" w:cs="___WRD_EMBED_SUB_45" w:hint="eastAsia"/>
        </w:rPr>
        <w:t>马</w:t>
      </w:r>
    </w:p>
  </w:comment>
  <w:comment w:id="1" w:author="Ying Luo" w:date="2026-07-01T20:25:00Z" w:initials="YL">
    <w:p w14:paraId="33CE5BD5" w14:textId="77777777" w:rsidR="00EE33ED" w:rsidRDefault="0080738D">
      <w:pPr>
        <w:pStyle w:val="af2"/>
        <w:ind w:firstLine="0"/>
      </w:pPr>
      <w:r>
        <w:rPr>
          <w:rStyle w:val="affff8"/>
        </w:rPr>
        <w:annotationRef/>
      </w:r>
      <w:r w:rsidR="00000000">
        <w:rPr>
          <w:rFonts w:hint="eastAsia"/>
        </w:rPr>
        <w:t>统一公式后方序号的字体，使用英文括号，数字采用新</w:t>
      </w:r>
      <w:r w:rsidR="00000000">
        <w:rPr>
          <w:rFonts w:ascii="宋体" w:hAnsi="宋体" w:cs="宋体" w:hint="eastAsia"/>
        </w:rPr>
        <w:t>罗</w:t>
      </w:r>
      <w:r w:rsidR="00000000">
        <w:rPr>
          <w:rFonts w:ascii="___WRD_EMBED_SUB_45" w:eastAsia="___WRD_EMBED_SUB_45" w:hAnsi="___WRD_EMBED_SUB_45" w:cs="___WRD_EMBED_SUB_45" w:hint="eastAsia"/>
        </w:rPr>
        <w:t>马</w:t>
      </w:r>
    </w:p>
  </w:comment>
  <w:comment w:id="2" w:author="Ying Luo" w:date="2026-07-01T20:29:00Z" w:initials="YL">
    <w:p w14:paraId="4E7112D6" w14:textId="77777777" w:rsidR="00EE33ED" w:rsidRDefault="0080738D">
      <w:pPr>
        <w:pStyle w:val="af2"/>
        <w:ind w:firstLine="0"/>
      </w:pPr>
      <w:r>
        <w:rPr>
          <w:rStyle w:val="affff8"/>
        </w:rPr>
        <w:annotationRef/>
      </w:r>
      <w:r w:rsidR="00000000">
        <w:rPr>
          <w:rFonts w:hint="eastAsia"/>
        </w:rPr>
        <w:t>统一全文的引用格式，引用</w:t>
      </w:r>
      <w:r w:rsidR="00000000">
        <w:rPr>
          <w:rFonts w:ascii="宋体" w:hAnsi="宋体" w:cs="宋体" w:hint="eastAsia"/>
        </w:rPr>
        <w:t>角</w:t>
      </w:r>
      <w:r w:rsidR="00000000">
        <w:rPr>
          <w:rFonts w:ascii="___WRD_EMBED_SUB_45" w:eastAsia="___WRD_EMBED_SUB_45" w:hAnsi="___WRD_EMBED_SUB_45" w:cs="___WRD_EMBED_SUB_45" w:hint="eastAsia"/>
        </w:rPr>
        <w:t>标应插于引用句子最后，句号之前。</w:t>
      </w:r>
    </w:p>
  </w:comment>
  <w:comment w:id="3" w:author="Ying Luo" w:date="2026-07-01T20:30:00Z" w:initials="YL">
    <w:p w14:paraId="681F4C65" w14:textId="77777777" w:rsidR="00EE33ED" w:rsidRDefault="0080738D">
      <w:pPr>
        <w:pStyle w:val="af2"/>
        <w:ind w:firstLine="0"/>
      </w:pPr>
      <w:r>
        <w:rPr>
          <w:rStyle w:val="affff8"/>
        </w:rPr>
        <w:annotationRef/>
      </w:r>
      <w:r w:rsidR="00000000">
        <w:rPr>
          <w:rFonts w:hint="eastAsia"/>
        </w:rPr>
        <w:t>同样的问题，请统一全文公式格式，公式与序号之间，要么统一使用空格，要么统一使用</w:t>
      </w:r>
      <w:r w:rsidR="00000000">
        <w:rPr>
          <w:rFonts w:ascii="宋体" w:hAnsi="宋体" w:cs="宋体" w:hint="eastAsia"/>
        </w:rPr>
        <w:t>箭</w:t>
      </w:r>
      <w:r w:rsidR="00000000">
        <w:rPr>
          <w:rFonts w:ascii="___WRD_EMBED_SUB_45" w:eastAsia="___WRD_EMBED_SUB_45" w:hAnsi="___WRD_EMBED_SUB_45" w:cs="___WRD_EMBED_SUB_45" w:hint="eastAsia"/>
        </w:rPr>
        <w:t>头换行符。</w:t>
      </w:r>
    </w:p>
  </w:comment>
  <w:comment w:id="4" w:author="Ying Luo" w:date="2026-07-01T20:30:00Z" w:initials="YL">
    <w:p w14:paraId="5DD8D127" w14:textId="77777777" w:rsidR="00EE33ED" w:rsidRDefault="0080738D">
      <w:pPr>
        <w:pStyle w:val="af2"/>
        <w:ind w:firstLine="0"/>
      </w:pPr>
      <w:r>
        <w:rPr>
          <w:rStyle w:val="affff8"/>
        </w:rPr>
        <w:annotationRef/>
      </w:r>
      <w:r w:rsidR="00000000">
        <w:rPr>
          <w:rFonts w:hint="eastAsia"/>
        </w:rPr>
        <w:t>针对公式，请统一所有</w:t>
      </w:r>
      <w:r w:rsidR="00000000">
        <w:rPr>
          <w:rFonts w:ascii="宋体" w:hAnsi="宋体" w:cs="宋体" w:hint="eastAsia"/>
        </w:rPr>
        <w:t>角</w:t>
      </w:r>
      <w:r w:rsidR="00000000">
        <w:rPr>
          <w:rFonts w:ascii="___WRD_EMBED_SUB_45" w:eastAsia="___WRD_EMBED_SUB_45" w:hAnsi="___WRD_EMBED_SUB_45" w:cs="___WRD_EMBED_SUB_45" w:hint="eastAsia"/>
        </w:rPr>
        <w:t>标为正体，包括上</w:t>
      </w:r>
      <w:r w:rsidR="00000000">
        <w:rPr>
          <w:rFonts w:ascii="宋体" w:hAnsi="宋体" w:cs="宋体" w:hint="eastAsia"/>
        </w:rPr>
        <w:t>角</w:t>
      </w:r>
      <w:r w:rsidR="00000000">
        <w:rPr>
          <w:rFonts w:ascii="___WRD_EMBED_SUB_45" w:eastAsia="___WRD_EMBED_SUB_45" w:hAnsi="___WRD_EMBED_SUB_45" w:cs="___WRD_EMBED_SUB_45" w:hint="eastAsia"/>
        </w:rPr>
        <w:t>标以及下</w:t>
      </w:r>
      <w:r w:rsidR="00000000">
        <w:rPr>
          <w:rFonts w:ascii="宋体" w:hAnsi="宋体" w:cs="宋体" w:hint="eastAsia"/>
        </w:rPr>
        <w:t>角</w:t>
      </w:r>
      <w:r w:rsidR="00000000">
        <w:rPr>
          <w:rFonts w:ascii="___WRD_EMBED_SUB_45" w:eastAsia="___WRD_EMBED_SUB_45" w:hAnsi="___WRD_EMBED_SUB_45" w:cs="___WRD_EMBED_SUB_45" w:hint="eastAsia"/>
        </w:rPr>
        <w:t>标。</w:t>
      </w:r>
    </w:p>
  </w:comment>
  <w:comment w:id="5" w:author="Ying Luo" w:date="2026-07-01T20:33:00Z" w:initials="YL">
    <w:p w14:paraId="3A83C367" w14:textId="77777777" w:rsidR="00EE33ED" w:rsidRDefault="0080738D">
      <w:pPr>
        <w:pStyle w:val="af2"/>
        <w:ind w:firstLine="0"/>
      </w:pPr>
      <w:r>
        <w:rPr>
          <w:rStyle w:val="affff8"/>
        </w:rPr>
        <w:annotationRef/>
      </w:r>
      <w:r w:rsidR="00000000">
        <w:rPr>
          <w:rFonts w:hint="eastAsia"/>
        </w:rPr>
        <w:t>此处空格何意味，请检</w:t>
      </w:r>
      <w:r w:rsidR="00000000">
        <w:rPr>
          <w:rFonts w:ascii="宋体" w:hAnsi="宋体" w:cs="宋体" w:hint="eastAsia"/>
        </w:rPr>
        <w:t>查</w:t>
      </w:r>
      <w:r w:rsidR="00000000">
        <w:rPr>
          <w:rFonts w:ascii="___WRD_EMBED_SUB_45" w:eastAsia="___WRD_EMBED_SUB_45" w:hAnsi="___WRD_EMBED_SUB_45" w:cs="___WRD_EMBED_SUB_45" w:hint="eastAsia"/>
        </w:rPr>
        <w:t>全文此类型问题</w:t>
      </w:r>
    </w:p>
  </w:comment>
  <w:comment w:id="6" w:author="Ying Luo" w:date="2026-07-01T20:21:00Z" w:initials="YL">
    <w:p w14:paraId="6F5BF6A5" w14:textId="77777777" w:rsidR="00EE33ED" w:rsidRDefault="0080738D">
      <w:pPr>
        <w:pStyle w:val="af2"/>
        <w:ind w:firstLine="0"/>
      </w:pPr>
      <w:r>
        <w:rPr>
          <w:rStyle w:val="affff8"/>
        </w:rPr>
        <w:annotationRef/>
      </w:r>
      <w:r w:rsidR="00000000">
        <w:rPr>
          <w:rFonts w:hint="eastAsia"/>
        </w:rPr>
        <w:t>图</w:t>
      </w:r>
      <w:r w:rsidR="00000000">
        <w:rPr>
          <w:rFonts w:ascii="宋体" w:hAnsi="宋体" w:cs="宋体" w:hint="eastAsia"/>
        </w:rPr>
        <w:t>像</w:t>
      </w:r>
      <w:r w:rsidR="00000000">
        <w:rPr>
          <w:rFonts w:ascii="___WRD_EMBED_SUB_45" w:eastAsia="___WRD_EMBED_SUB_45" w:hAnsi="___WRD_EMBED_SUB_45" w:cs="___WRD_EMBED_SUB_45" w:hint="eastAsia"/>
        </w:rPr>
        <w:t>内文字</w:t>
      </w:r>
      <w:r w:rsidR="00000000">
        <w:rPr>
          <w:rFonts w:ascii="宋体" w:hAnsi="宋体" w:cs="宋体" w:hint="eastAsia"/>
        </w:rPr>
        <w:t>太</w:t>
      </w:r>
      <w:r w:rsidR="00000000">
        <w:rPr>
          <w:rFonts w:ascii="___WRD_EMBED_SUB_45" w:eastAsia="___WRD_EMBED_SUB_45" w:hAnsi="___WRD_EMBED_SUB_45" w:cs="___WRD_EMBED_SUB_45" w:hint="eastAsia"/>
        </w:rPr>
        <w:t>小</w:t>
      </w:r>
      <w:r w:rsidR="00000000">
        <w:rPr>
          <w:rFonts w:ascii="宋体" w:hAnsi="宋体" w:cs="宋体" w:hint="eastAsia"/>
        </w:rPr>
        <w:t>啦</w:t>
      </w:r>
    </w:p>
  </w:comment>
  <w:comment w:id="7" w:author="Ying Luo" w:date="2026-07-01T20:35:00Z" w:initials="YL">
    <w:p w14:paraId="055CFD31" w14:textId="77777777" w:rsidR="00EE33ED" w:rsidRDefault="0080738D">
      <w:pPr>
        <w:pStyle w:val="af2"/>
        <w:ind w:firstLine="0"/>
      </w:pPr>
      <w:r>
        <w:rPr>
          <w:rStyle w:val="affff8"/>
        </w:rPr>
        <w:annotationRef/>
      </w:r>
      <w:r w:rsidR="00000000">
        <w:rPr>
          <w:rFonts w:hint="eastAsia"/>
        </w:rPr>
        <w:t>好好检</w:t>
      </w:r>
      <w:r w:rsidR="00000000">
        <w:rPr>
          <w:rFonts w:ascii="宋体" w:hAnsi="宋体" w:cs="宋体" w:hint="eastAsia"/>
        </w:rPr>
        <w:t>查</w:t>
      </w:r>
      <w:r w:rsidR="00000000">
        <w:rPr>
          <w:rFonts w:ascii="___WRD_EMBED_SUB_45" w:eastAsia="___WRD_EMBED_SUB_45" w:hAnsi="___WRD_EMBED_SUB_45" w:cs="___WRD_EMBED_SUB_45" w:hint="eastAsia"/>
        </w:rPr>
        <w:t>，字体全</w:t>
      </w:r>
      <w:r w:rsidR="00000000">
        <w:rPr>
          <w:rFonts w:ascii="宋体" w:hAnsi="宋体" w:cs="宋体" w:hint="eastAsia"/>
        </w:rPr>
        <w:t>乱</w:t>
      </w:r>
      <w:r w:rsidR="00000000">
        <w:rPr>
          <w:rFonts w:ascii="___WRD_EMBED_SUB_45" w:eastAsia="___WRD_EMBED_SUB_45" w:hAnsi="___WRD_EMBED_SUB_45" w:cs="___WRD_EMBED_SUB_45" w:hint="eastAsia"/>
        </w:rPr>
        <w:t>了</w:t>
      </w:r>
    </w:p>
    <w:p w14:paraId="658AC944" w14:textId="77777777" w:rsidR="00EE33ED" w:rsidRDefault="00000000">
      <w:pPr>
        <w:pStyle w:val="af2"/>
        <w:ind w:firstLine="0"/>
      </w:pPr>
      <w:r>
        <w:rPr>
          <w:noProof/>
        </w:rPr>
        <w:drawing>
          <wp:inline distT="0" distB="0" distL="0" distR="0" wp14:anchorId="0A3BC3EC" wp14:editId="31D7DC4C">
            <wp:extent cx="6242685" cy="2970530"/>
            <wp:effectExtent l="0" t="0" r="5715" b="1270"/>
            <wp:docPr id="1955225634" name="图片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25634" name="图片 12" descr="Imag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42685" cy="2970530"/>
                    </a:xfrm>
                    <a:prstGeom prst="rect">
                      <a:avLst/>
                    </a:prstGeom>
                  </pic:spPr>
                </pic:pic>
              </a:graphicData>
            </a:graphic>
          </wp:inline>
        </w:drawing>
      </w:r>
    </w:p>
  </w:comment>
  <w:comment w:id="8" w:author="Luo2" w:date="2026-06-23T08:32:00Z" w:initials="">
    <w:p w14:paraId="0932C783" w14:textId="77777777" w:rsidR="00EE33ED" w:rsidRDefault="0080738D">
      <w:r>
        <w:rPr>
          <w:rStyle w:val="affff8"/>
        </w:rPr>
        <w:annotationRef/>
      </w:r>
      <w:r w:rsidR="00000000">
        <w:t>MultiWOZ/CrossWOZ</w:t>
      </w:r>
      <w:r w:rsidR="00000000">
        <w:t>并非普通单轮语料，建议改为</w:t>
      </w:r>
      <w:r w:rsidR="00000000">
        <w:t>“</w:t>
      </w:r>
      <w:r w:rsidR="00000000">
        <w:t>单次用户输入时长有限</w:t>
      </w:r>
      <w:r w:rsidR="00000000">
        <w:t>”</w:t>
      </w:r>
      <w:r w:rsidR="00000000">
        <w:t>等更准确表述。</w:t>
      </w:r>
    </w:p>
  </w:comment>
  <w:comment w:id="9" w:author="Luo2" w:date="2026-06-23T08:32:00Z" w:initials="">
    <w:p w14:paraId="72DF03CB" w14:textId="77777777" w:rsidR="00EE33ED" w:rsidRDefault="0080738D">
      <w:r>
        <w:rPr>
          <w:rStyle w:val="affff8"/>
        </w:rPr>
        <w:annotationRef/>
      </w:r>
      <w:r w:rsidR="00000000">
        <w:t>建议补充推理精度、</w:t>
      </w:r>
      <w:r w:rsidR="00000000">
        <w:t>batch</w:t>
      </w:r>
      <w:r w:rsidR="00000000">
        <w:t>大小、最大输出</w:t>
      </w:r>
      <w:r w:rsidR="00000000">
        <w:t>token</w:t>
      </w:r>
      <w:r w:rsidR="00000000">
        <w:t>、是否启用</w:t>
      </w:r>
      <w:r w:rsidR="00000000">
        <w:t>FlashAttention</w:t>
      </w:r>
      <w:r w:rsidR="00000000">
        <w:t>或</w:t>
      </w:r>
      <w:r w:rsidR="00000000">
        <w:t>vLLM</w:t>
      </w:r>
      <w:r w:rsidR="00000000">
        <w:t>等关键配置。</w:t>
      </w:r>
    </w:p>
  </w:comment>
  <w:comment w:id="10" w:author="Ying Luo" w:date="2026-07-01T20:38:00Z" w:initials="YL">
    <w:p w14:paraId="409A4283" w14:textId="77777777" w:rsidR="00EE33ED" w:rsidRDefault="0080738D">
      <w:pPr>
        <w:pStyle w:val="af2"/>
        <w:ind w:firstLine="0"/>
      </w:pPr>
      <w:r>
        <w:rPr>
          <w:rStyle w:val="affff8"/>
        </w:rPr>
        <w:annotationRef/>
      </w:r>
      <w:r w:rsidR="00000000">
        <w:rPr>
          <w:rFonts w:hint="eastAsia"/>
        </w:rPr>
        <w:t>EBOL</w:t>
      </w:r>
      <w:r w:rsidR="00000000">
        <w:rPr>
          <w:rFonts w:hint="eastAsia"/>
        </w:rPr>
        <w:t>和</w:t>
      </w:r>
      <w:r w:rsidR="00000000">
        <w:rPr>
          <w:rFonts w:hint="eastAsia"/>
        </w:rPr>
        <w:t>C</w:t>
      </w:r>
      <w:r w:rsidR="00000000">
        <w:rPr>
          <w:rFonts w:hint="eastAsia"/>
        </w:rPr>
        <w:t>还是</w:t>
      </w:r>
      <w:r w:rsidR="00000000">
        <w:rPr>
          <w:rFonts w:ascii="宋体" w:hAnsi="宋体" w:cs="宋体" w:hint="eastAsia"/>
        </w:rPr>
        <w:t>太</w:t>
      </w:r>
      <w:r w:rsidR="00000000">
        <w:rPr>
          <w:rFonts w:ascii="___WRD_EMBED_SUB_45" w:eastAsia="___WRD_EMBED_SUB_45" w:hAnsi="___WRD_EMBED_SUB_45" w:cs="___WRD_EMBED_SUB_45" w:hint="eastAsia"/>
        </w:rPr>
        <w:t>多了，</w:t>
      </w:r>
      <w:r w:rsidR="00000000">
        <w:rPr>
          <w:rFonts w:hint="eastAsia"/>
        </w:rPr>
        <w:t>EBOL</w:t>
      </w:r>
      <w:r w:rsidR="00000000">
        <w:rPr>
          <w:rFonts w:hint="eastAsia"/>
        </w:rPr>
        <w:t>最多一个，</w:t>
      </w:r>
      <w:r w:rsidR="00000000">
        <w:rPr>
          <w:rFonts w:hint="eastAsia"/>
        </w:rPr>
        <w:t>C</w:t>
      </w:r>
      <w:r w:rsidR="00000000">
        <w:rPr>
          <w:rFonts w:hint="eastAsia"/>
        </w:rPr>
        <w:t>最多</w:t>
      </w:r>
      <w:r w:rsidR="00000000">
        <w:t>2</w:t>
      </w:r>
      <w:r w:rsidR="00000000">
        <w:rPr>
          <w:rFonts w:hint="eastAsia"/>
        </w:rPr>
        <w:t>个</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CADF46" w15:done="0"/>
  <w15:commentEx w15:paraId="33CE5BD5" w15:done="0"/>
  <w15:commentEx w15:paraId="4E7112D6" w15:done="0"/>
  <w15:commentEx w15:paraId="681F4C65" w15:done="0"/>
  <w15:commentEx w15:paraId="5DD8D127" w15:done="0"/>
  <w15:commentEx w15:paraId="3A83C367" w15:done="0"/>
  <w15:commentEx w15:paraId="6F5BF6A5" w15:done="0"/>
  <w15:commentEx w15:paraId="658AC944" w15:done="0"/>
  <w15:commentEx w15:paraId="0932C783" w15:done="0"/>
  <w15:commentEx w15:paraId="72DF03CB" w15:done="0"/>
  <w15:commentEx w15:paraId="409A428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CADF46" w16cid:durableId="69CADF46"/>
  <w16cid:commentId w16cid:paraId="33CE5BD5" w16cid:durableId="33CE5BD5"/>
  <w16cid:commentId w16cid:paraId="4E7112D6" w16cid:durableId="4E7112D6"/>
  <w16cid:commentId w16cid:paraId="681F4C65" w16cid:durableId="681F4C65"/>
  <w16cid:commentId w16cid:paraId="5DD8D127" w16cid:durableId="5DD8D127"/>
  <w16cid:commentId w16cid:paraId="3A83C367" w16cid:durableId="3A83C367"/>
  <w16cid:commentId w16cid:paraId="6F5BF6A5" w16cid:durableId="6F5BF6A5"/>
  <w16cid:commentId w16cid:paraId="658AC944" w16cid:durableId="658AC944"/>
  <w16cid:commentId w16cid:paraId="0932C783" w16cid:durableId="0932C783"/>
  <w16cid:commentId w16cid:paraId="72DF03CB" w16cid:durableId="72DF03CB"/>
  <w16cid:commentId w16cid:paraId="409A4283" w16cid:durableId="409A42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64D41" w14:textId="77777777" w:rsidR="00FF3CE9" w:rsidRDefault="00FF3CE9">
      <w:pPr>
        <w:spacing w:line="240" w:lineRule="auto"/>
      </w:pPr>
      <w:r>
        <w:separator/>
      </w:r>
    </w:p>
  </w:endnote>
  <w:endnote w:type="continuationSeparator" w:id="0">
    <w:p w14:paraId="5C28EFA3" w14:textId="77777777" w:rsidR="00FF3CE9" w:rsidRDefault="00FF3C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标宋简体">
    <w:charset w:val="86"/>
    <w:family w:val="script"/>
    <w:pitch w:val="default"/>
    <w:sig w:usb0="A00002BF" w:usb1="184F6CFA" w:usb2="00000012" w:usb3="00000000" w:csb0="00040001" w:csb1="00000000"/>
  </w:font>
  <w:font w:name="方正楷体简体">
    <w:altName w:val="宋体"/>
    <w:charset w:val="86"/>
    <w:family w:val="script"/>
    <w:pitch w:val="default"/>
    <w:sig w:usb0="00000000" w:usb1="00000000" w:usb2="00000012" w:usb3="00000000" w:csb0="00040001" w:csb1="00000000"/>
  </w:font>
  <w:font w:name="方正仿宋_GB2312">
    <w:charset w:val="86"/>
    <w:family w:val="auto"/>
    <w:pitch w:val="default"/>
    <w:sig w:usb0="A00002BF" w:usb1="184F6CFA" w:usb2="00000012" w:usb3="00000000" w:csb0="00040001" w:csb1="00000000"/>
  </w:font>
  <w:font w:name="方正小标宋简体">
    <w:altName w:val="微软雅黑"/>
    <w:charset w:val="86"/>
    <w:family w:val="script"/>
    <w:pitch w:val="default"/>
    <w:sig w:usb0="00000001" w:usb1="08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embedRegular r:id="rId1" w:subsetted="1" w:fontKey="{1A4E6809-E910-4E85-AFA1-0414C642903F}"/>
    <w:embedBold r:id="rId2" w:subsetted="1" w:fontKey="{1AD31E24-679B-4184-90DB-7761E271A1B2}"/>
  </w:font>
  <w:font w:name="方正楷体_GB2312">
    <w:charset w:val="86"/>
    <w:family w:val="auto"/>
    <w:pitch w:val="default"/>
    <w:sig w:usb0="A00002BF" w:usb1="184F6CFA" w:usb2="00000012" w:usb3="00000000" w:csb0="00040001" w:csb1="00000000"/>
  </w:font>
  <w:font w:name="GalaxyText Std">
    <w:altName w:val="宋体"/>
    <w:charset w:val="86"/>
    <w:family w:val="auto"/>
    <w:pitch w:val="default"/>
    <w:sig w:usb0="00000000" w:usb1="00000000" w:usb2="00000016" w:usb3="00000000" w:csb0="0004009F" w:csb1="DFD70000"/>
  </w:font>
  <w:font w:name="筑紫A圆体E">
    <w:altName w:val="宋体"/>
    <w:charset w:val="86"/>
    <w:family w:val="auto"/>
    <w:pitch w:val="default"/>
    <w:sig w:usb0="00000000" w:usb1="00000000" w:usb2="00000012" w:usb3="00000000" w:csb0="00040001" w:csb1="00000000"/>
  </w:font>
  <w:font w:name="方正书宋简体">
    <w:charset w:val="86"/>
    <w:family w:val="auto"/>
    <w:pitch w:val="default"/>
    <w:sig w:usb0="A00002BF" w:usb1="184F6CFA" w:usb2="00000012" w:usb3="00000000" w:csb0="00040001" w:csb1="00000000"/>
  </w:font>
  <w:font w:name="___WRD_EMBED_SUB_45">
    <w:altName w:val="微软雅黑"/>
    <w:charset w:val="86"/>
    <w:family w:val="auto"/>
    <w:pitch w:val="default"/>
    <w:sig w:usb0="00000000" w:usb1="00000000" w:usb2="00000012" w:usb3="00000000" w:csb0="00040001" w:csb1="00000000"/>
    <w:embedRegular r:id="rId3" w:subsetted="1" w:fontKey="{CC636546-6504-4F2C-B388-52F5F47C19EB}"/>
  </w:font>
  <w:font w:name="方正楷体_GBK">
    <w:charset w:val="86"/>
    <w:family w:val="roman"/>
    <w:pitch w:val="default"/>
    <w:sig w:usb0="A00002BF" w:usb1="38CF7CFA" w:usb2="00082016" w:usb3="00000000" w:csb0="00040001" w:csb1="00000000"/>
    <w:embedRegular r:id="rId4" w:subsetted="1" w:fontKey="{C60C28AA-1F1A-4EC2-BFAE-A7F26D7189BE}"/>
  </w:font>
  <w:font w:name="华文新魏">
    <w:panose1 w:val="02010800040101010101"/>
    <w:charset w:val="86"/>
    <w:family w:val="auto"/>
    <w:pitch w:val="variable"/>
    <w:sig w:usb0="00000001" w:usb1="080F0000" w:usb2="00000010" w:usb3="00000000" w:csb0="00040000" w:csb1="00000000"/>
    <w:embedRegular r:id="rId5" w:subsetted="1" w:fontKey="{689AE265-AE41-4FA4-B5F5-4BD18085DEA6}"/>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53E49" w14:textId="77777777" w:rsidR="00FF3CE9" w:rsidRDefault="00FF3CE9">
      <w:r>
        <w:separator/>
      </w:r>
    </w:p>
  </w:footnote>
  <w:footnote w:type="continuationSeparator" w:id="0">
    <w:p w14:paraId="5431107D" w14:textId="77777777" w:rsidR="00FF3CE9" w:rsidRDefault="00FF3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6C91E" w14:textId="77777777" w:rsidR="00EE33ED" w:rsidRDefault="00EE33ED">
    <w:pPr>
      <w:pStyle w:val="aff5"/>
      <w:pBdr>
        <w:bottom w:val="single" w:sz="2" w:space="1" w:color="auto"/>
      </w:pBdr>
      <w:tabs>
        <w:tab w:val="clear" w:pos="4153"/>
        <w:tab w:val="clear" w:pos="8306"/>
        <w:tab w:val="center" w:pos="4818"/>
        <w:tab w:val="right" w:pos="9735"/>
      </w:tabs>
      <w:spacing w:line="240" w:lineRule="auto"/>
      <w:ind w:firstLine="0"/>
      <w:jc w:val="left"/>
      <w:rPr>
        <w:i/>
        <w:iCs/>
        <w:sz w:val="19"/>
        <w:u w:val="wav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9D28" w14:textId="77777777" w:rsidR="00EE33ED" w:rsidRDefault="00EE33ED">
    <w:pPr>
      <w:pStyle w:val="aff5"/>
      <w:tabs>
        <w:tab w:val="clear" w:pos="4153"/>
        <w:tab w:val="clear" w:pos="8306"/>
        <w:tab w:val="center" w:pos="4725"/>
        <w:tab w:val="right" w:pos="9516"/>
      </w:tabs>
      <w:spacing w:before="160" w:line="0" w:lineRule="atLeast"/>
      <w:ind w:firstLine="113"/>
      <w:jc w:val="both"/>
      <w:rPr>
        <w:i/>
        <w:iCs/>
        <w:sz w:val="17"/>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BD6C4" w14:textId="77777777" w:rsidR="00EE33ED" w:rsidRDefault="00EE33ED">
    <w:pPr>
      <w:pStyle w:val="aff5"/>
    </w:pPr>
  </w:p>
  <w:p w14:paraId="251B0B20" w14:textId="77777777" w:rsidR="00EE33ED" w:rsidRDefault="00000000">
    <w:pPr>
      <w:pStyle w:val="aff5"/>
      <w:tabs>
        <w:tab w:val="clear" w:pos="4153"/>
        <w:tab w:val="clear" w:pos="8306"/>
        <w:tab w:val="center" w:pos="5052"/>
        <w:tab w:val="right" w:pos="9684"/>
      </w:tabs>
      <w:wordWrap w:val="0"/>
      <w:spacing w:before="120" w:line="0" w:lineRule="atLeast"/>
      <w:jc w:val="right"/>
      <w:rPr>
        <w:b/>
        <w:bCs/>
        <w:i/>
        <w:iCs/>
        <w:sz w:val="17"/>
      </w:rPr>
    </w:pPr>
    <w:r>
      <w:rPr>
        <w:noProof/>
        <w:snapToGrid/>
      </w:rPr>
      <w:drawing>
        <wp:inline distT="0" distB="0" distL="0" distR="0" wp14:anchorId="412B25DA" wp14:editId="2F57F8A8">
          <wp:extent cx="238125" cy="133350"/>
          <wp:effectExtent l="19050" t="0" r="9525" b="0"/>
          <wp:docPr id="1935403864" name="图片 9" descr="遗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03864" name="图片 9" descr="遗传1"/>
                  <pic:cNvPicPr>
                    <a:picLocks noChangeAspect="1" noChangeArrowheads="1"/>
                  </pic:cNvPicPr>
                </pic:nvPicPr>
                <pic:blipFill>
                  <a:blip r:embed="rId1"/>
                  <a:srcRect/>
                  <a:stretch>
                    <a:fillRect/>
                  </a:stretch>
                </pic:blipFill>
                <pic:spPr>
                  <a:xfrm>
                    <a:off x="0" y="0"/>
                    <a:ext cx="238125" cy="133350"/>
                  </a:xfrm>
                  <a:prstGeom prst="rect">
                    <a:avLst/>
                  </a:prstGeom>
                  <a:noFill/>
                  <a:ln w="9525">
                    <a:noFill/>
                    <a:miter lim="800000"/>
                    <a:headEnd/>
                    <a:tailEnd/>
                  </a:ln>
                </pic:spPr>
              </pic:pic>
            </a:graphicData>
          </a:graphic>
        </wp:inline>
      </w:drawing>
    </w:r>
    <w:r>
      <w:rPr>
        <w:rFonts w:hint="eastAsia"/>
      </w:rPr>
      <w:t xml:space="preserve"> </w:t>
    </w:r>
    <w:r>
      <w:rPr>
        <w:rFonts w:hint="eastAsia"/>
        <w:b/>
        <w:bCs/>
        <w:i/>
        <w:iCs/>
        <w:sz w:val="17"/>
      </w:rPr>
      <w:t>HEREDITAS (Beijing) 2006,  28(8): 1~10</w:t>
    </w:r>
    <w:r>
      <w:rPr>
        <w:rFonts w:hint="eastAsia"/>
        <w:b/>
        <w:bCs/>
        <w:i/>
        <w:iCs/>
        <w:sz w:val="17"/>
      </w:rPr>
      <w:tab/>
    </w:r>
    <w:r>
      <w:rPr>
        <w:rFonts w:hint="eastAsia"/>
      </w:rPr>
      <w:tab/>
    </w:r>
    <w:r>
      <w:rPr>
        <w:rFonts w:eastAsia="华文新魏" w:hint="eastAsia"/>
        <w:spacing w:val="-20"/>
        <w:w w:val="150"/>
        <w:sz w:val="17"/>
      </w:rPr>
      <w:t>封面人物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Chars="200" w:hanging="360"/>
      </w:pPr>
      <w:rPr>
        <w:rFonts w:ascii="Wingdings" w:hAnsi="Wingdings" w:hint="default"/>
      </w:rPr>
    </w:lvl>
  </w:abstractNum>
  <w:abstractNum w:abstractNumId="10" w15:restartNumberingAfterBreak="0">
    <w:nsid w:val="2EB75971"/>
    <w:multiLevelType w:val="singleLevel"/>
    <w:tmpl w:val="2EB75971"/>
    <w:lvl w:ilvl="0">
      <w:start w:val="1"/>
      <w:numFmt w:val="lowerLetter"/>
      <w:suff w:val="space"/>
      <w:lvlText w:val="(%1)"/>
      <w:lvlJc w:val="left"/>
    </w:lvl>
  </w:abstractNum>
  <w:abstractNum w:abstractNumId="11" w15:restartNumberingAfterBreak="0">
    <w:nsid w:val="43FD14BF"/>
    <w:multiLevelType w:val="multilevel"/>
    <w:tmpl w:val="43FD14BF"/>
    <w:lvl w:ilvl="0">
      <w:start w:val="1"/>
      <w:numFmt w:val="upperRoman"/>
      <w:pStyle w:val="1"/>
      <w:lvlText w:val="第 %1 条"/>
      <w:lvlJc w:val="left"/>
      <w:pPr>
        <w:ind w:left="0" w:firstLine="0"/>
      </w:pPr>
    </w:lvl>
    <w:lvl w:ilvl="1">
      <w:start w:val="1"/>
      <w:numFmt w:val="decimalZero"/>
      <w:pStyle w:val="21"/>
      <w:isLgl/>
      <w:lvlText w:val="节 %1.%2"/>
      <w:lvlJc w:val="left"/>
      <w:pPr>
        <w:ind w:left="0" w:firstLine="0"/>
      </w:pPr>
    </w:lvl>
    <w:lvl w:ilvl="2">
      <w:start w:val="1"/>
      <w:numFmt w:val="lowerLetter"/>
      <w:pStyle w:val="31"/>
      <w:lvlText w:val="(%3)"/>
      <w:lvlJc w:val="left"/>
      <w:pPr>
        <w:ind w:left="720" w:hanging="432"/>
      </w:pPr>
    </w:lvl>
    <w:lvl w:ilvl="3">
      <w:start w:val="1"/>
      <w:numFmt w:val="lowerRoman"/>
      <w:pStyle w:val="41"/>
      <w:lvlText w:val="(%4)"/>
      <w:lvlJc w:val="right"/>
      <w:pPr>
        <w:ind w:left="864" w:hanging="144"/>
      </w:pPr>
    </w:lvl>
    <w:lvl w:ilvl="4">
      <w:start w:val="1"/>
      <w:numFmt w:val="decimal"/>
      <w:pStyle w:val="51"/>
      <w:lvlText w:val="%5)"/>
      <w:lvlJc w:val="left"/>
      <w:pPr>
        <w:ind w:left="1008" w:hanging="432"/>
      </w:pPr>
    </w:lvl>
    <w:lvl w:ilvl="5">
      <w:start w:val="1"/>
      <w:numFmt w:val="lowerLetter"/>
      <w:pStyle w:val="6"/>
      <w:lvlText w:val="%6)"/>
      <w:lvlJc w:val="left"/>
      <w:pPr>
        <w:ind w:left="1152" w:hanging="432"/>
      </w:pPr>
    </w:lvl>
    <w:lvl w:ilvl="6">
      <w:start w:val="1"/>
      <w:numFmt w:val="lowerRoman"/>
      <w:pStyle w:val="7"/>
      <w:lvlText w:val="%7)"/>
      <w:lvlJc w:val="right"/>
      <w:pPr>
        <w:ind w:left="1296" w:hanging="288"/>
      </w:pPr>
    </w:lvl>
    <w:lvl w:ilvl="7">
      <w:start w:val="1"/>
      <w:numFmt w:val="lowerLetter"/>
      <w:pStyle w:val="8"/>
      <w:lvlText w:val="%8."/>
      <w:lvlJc w:val="left"/>
      <w:pPr>
        <w:ind w:left="1440" w:hanging="432"/>
      </w:pPr>
    </w:lvl>
    <w:lvl w:ilvl="8">
      <w:start w:val="1"/>
      <w:numFmt w:val="lowerRoman"/>
      <w:pStyle w:val="9"/>
      <w:lvlText w:val="%9."/>
      <w:lvlJc w:val="right"/>
      <w:pPr>
        <w:ind w:left="1584" w:hanging="144"/>
      </w:pPr>
    </w:lvl>
  </w:abstractNum>
  <w:abstractNum w:abstractNumId="12" w15:restartNumberingAfterBreak="0">
    <w:nsid w:val="664B0F7A"/>
    <w:multiLevelType w:val="multilevel"/>
    <w:tmpl w:val="664B0F7A"/>
    <w:lvl w:ilvl="0">
      <w:start w:val="1"/>
      <w:numFmt w:val="decimal"/>
      <w:pStyle w:val="a1"/>
      <w:lvlText w:val="[%1]"/>
      <w:lvlJc w:val="right"/>
      <w:pPr>
        <w:tabs>
          <w:tab w:val="left" w:pos="397"/>
        </w:tabs>
        <w:ind w:left="397" w:hanging="113"/>
      </w:pPr>
      <w:rPr>
        <w:rFonts w:hint="eastAsia"/>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521815834">
    <w:abstractNumId w:val="11"/>
  </w:num>
  <w:num w:numId="2" w16cid:durableId="1715543613">
    <w:abstractNumId w:val="3"/>
  </w:num>
  <w:num w:numId="3" w16cid:durableId="864515912">
    <w:abstractNumId w:val="5"/>
  </w:num>
  <w:num w:numId="4" w16cid:durableId="483546534">
    <w:abstractNumId w:val="8"/>
  </w:num>
  <w:num w:numId="5" w16cid:durableId="1831284092">
    <w:abstractNumId w:val="9"/>
  </w:num>
  <w:num w:numId="6" w16cid:durableId="1515731327">
    <w:abstractNumId w:val="6"/>
  </w:num>
  <w:num w:numId="7" w16cid:durableId="1370908746">
    <w:abstractNumId w:val="2"/>
  </w:num>
  <w:num w:numId="8" w16cid:durableId="802769565">
    <w:abstractNumId w:val="7"/>
  </w:num>
  <w:num w:numId="9" w16cid:durableId="117719948">
    <w:abstractNumId w:val="4"/>
  </w:num>
  <w:num w:numId="10" w16cid:durableId="1293175865">
    <w:abstractNumId w:val="1"/>
  </w:num>
  <w:num w:numId="11" w16cid:durableId="842551421">
    <w:abstractNumId w:val="0"/>
  </w:num>
  <w:num w:numId="12" w16cid:durableId="515464980">
    <w:abstractNumId w:val="12"/>
  </w:num>
  <w:num w:numId="13" w16cid:durableId="23759620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ing Luo">
    <w15:presenceInfo w15:providerId="Windows Live" w15:userId="c97852311d449dde"/>
  </w15:person>
  <w15:person w15:author="Luo2">
    <w15:presenceInfo w15:providerId="None" w15:userId="Luo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saveSubsetFonts/>
  <w:bordersDoNotSurroundHeader/>
  <w:bordersDoNotSurroundFooter/>
  <w:attachedTemplate r:id="rId1"/>
  <w:trackRevisions/>
  <w:defaultTabStop w:val="408"/>
  <w:autoHyphenation/>
  <w:hyphenationZone w:val="357"/>
  <w:doNotHyphenateCaps/>
  <w:drawingGridHorizontalSpacing w:val="6"/>
  <w:drawingGridVerticalSpacing w:val="6"/>
  <w:doNotShadeFormData/>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U1N2EzZmI0M2VhY2ZhMDRmMDZmODU0Y2Q2NDUwMWUifQ=="/>
    <w:docVar w:name="OPFI" w:val="{&quot;ThemeFontContent-225&quot;:{&quot;cnName&quot;:&quot;方正楷体_GBK&quot;,&quot;enName&quot;:&quot;FZKai-Z03&quot;,&quot;id&quot;:&quot;ThemeFontContent-225&quot;,&quot;paymentType&quot;:1,&quot;isSystemFont&quot;:false,&quot;name&quot;:&quot;方正楷体_GBK&quot;},&quot;ThemeFontContent-496&quot;:{&quot;cnName&quot;:&quot;方正书宋简体&quot;,&quot;enName&quot;:&quot;JHHT_1_1138347&quot;,&quot;id&quot;:&quot;ThemeFontContent-496&quot;,&quot;paymentType&quot;:1,&quot;isSystemFont&quot;:false,&quot;name&quot;:&quot;方正书宋简体&quot;}}"/>
  </w:docVars>
  <w:rsids>
    <w:rsidRoot w:val="00C503D6"/>
    <w:rsid w:val="00003646"/>
    <w:rsid w:val="00006440"/>
    <w:rsid w:val="00011807"/>
    <w:rsid w:val="00011CDE"/>
    <w:rsid w:val="00011D61"/>
    <w:rsid w:val="00012790"/>
    <w:rsid w:val="0001419D"/>
    <w:rsid w:val="00014A2C"/>
    <w:rsid w:val="00014E51"/>
    <w:rsid w:val="00014F89"/>
    <w:rsid w:val="00016CF8"/>
    <w:rsid w:val="00020ACC"/>
    <w:rsid w:val="0002457F"/>
    <w:rsid w:val="00025144"/>
    <w:rsid w:val="000344E1"/>
    <w:rsid w:val="00043476"/>
    <w:rsid w:val="000449E0"/>
    <w:rsid w:val="000466CD"/>
    <w:rsid w:val="00057D82"/>
    <w:rsid w:val="000652B8"/>
    <w:rsid w:val="0006699B"/>
    <w:rsid w:val="00072CEA"/>
    <w:rsid w:val="00075512"/>
    <w:rsid w:val="00076164"/>
    <w:rsid w:val="000814C4"/>
    <w:rsid w:val="00090746"/>
    <w:rsid w:val="00092825"/>
    <w:rsid w:val="00095A28"/>
    <w:rsid w:val="000A0ADE"/>
    <w:rsid w:val="000A3F93"/>
    <w:rsid w:val="000A555C"/>
    <w:rsid w:val="000B13B2"/>
    <w:rsid w:val="000B1CA7"/>
    <w:rsid w:val="000C02D8"/>
    <w:rsid w:val="000C0ED5"/>
    <w:rsid w:val="000C1699"/>
    <w:rsid w:val="000C2B7F"/>
    <w:rsid w:val="000C53C6"/>
    <w:rsid w:val="000F3D06"/>
    <w:rsid w:val="000F7ABE"/>
    <w:rsid w:val="00117FE3"/>
    <w:rsid w:val="00124A00"/>
    <w:rsid w:val="00131107"/>
    <w:rsid w:val="00142F7B"/>
    <w:rsid w:val="0015052F"/>
    <w:rsid w:val="001513C4"/>
    <w:rsid w:val="00154C58"/>
    <w:rsid w:val="0015567A"/>
    <w:rsid w:val="00156EBD"/>
    <w:rsid w:val="001600BC"/>
    <w:rsid w:val="00172FC8"/>
    <w:rsid w:val="00174493"/>
    <w:rsid w:val="00176A8B"/>
    <w:rsid w:val="00177AFC"/>
    <w:rsid w:val="001802C3"/>
    <w:rsid w:val="0018560E"/>
    <w:rsid w:val="00187273"/>
    <w:rsid w:val="00194522"/>
    <w:rsid w:val="00194793"/>
    <w:rsid w:val="001A20A7"/>
    <w:rsid w:val="001B0316"/>
    <w:rsid w:val="001B0C96"/>
    <w:rsid w:val="001B1843"/>
    <w:rsid w:val="001B27E9"/>
    <w:rsid w:val="001B3FD4"/>
    <w:rsid w:val="001B4036"/>
    <w:rsid w:val="001D143A"/>
    <w:rsid w:val="001D37AE"/>
    <w:rsid w:val="001D4673"/>
    <w:rsid w:val="001D6609"/>
    <w:rsid w:val="001D6929"/>
    <w:rsid w:val="001D737F"/>
    <w:rsid w:val="001E1A34"/>
    <w:rsid w:val="001E4891"/>
    <w:rsid w:val="001F3D63"/>
    <w:rsid w:val="00202513"/>
    <w:rsid w:val="00202AE7"/>
    <w:rsid w:val="0021335B"/>
    <w:rsid w:val="002265F1"/>
    <w:rsid w:val="00232833"/>
    <w:rsid w:val="00236C7E"/>
    <w:rsid w:val="00237745"/>
    <w:rsid w:val="00263A29"/>
    <w:rsid w:val="0026570E"/>
    <w:rsid w:val="00273E68"/>
    <w:rsid w:val="002741A3"/>
    <w:rsid w:val="002748A5"/>
    <w:rsid w:val="00274B15"/>
    <w:rsid w:val="0027671F"/>
    <w:rsid w:val="002802D1"/>
    <w:rsid w:val="00283E6A"/>
    <w:rsid w:val="00285662"/>
    <w:rsid w:val="00287F50"/>
    <w:rsid w:val="00293F02"/>
    <w:rsid w:val="002951EE"/>
    <w:rsid w:val="002A0DE0"/>
    <w:rsid w:val="002B2ABA"/>
    <w:rsid w:val="002B5F82"/>
    <w:rsid w:val="002D12A5"/>
    <w:rsid w:val="002D40E9"/>
    <w:rsid w:val="002E0338"/>
    <w:rsid w:val="002E1B8E"/>
    <w:rsid w:val="002E3D47"/>
    <w:rsid w:val="002E3E55"/>
    <w:rsid w:val="002E5642"/>
    <w:rsid w:val="002F2528"/>
    <w:rsid w:val="002F74B0"/>
    <w:rsid w:val="003020FF"/>
    <w:rsid w:val="003038BA"/>
    <w:rsid w:val="0030408A"/>
    <w:rsid w:val="00305585"/>
    <w:rsid w:val="003076AD"/>
    <w:rsid w:val="00310C1F"/>
    <w:rsid w:val="003148F8"/>
    <w:rsid w:val="00314E91"/>
    <w:rsid w:val="003171C4"/>
    <w:rsid w:val="003176B3"/>
    <w:rsid w:val="003225F7"/>
    <w:rsid w:val="003228AE"/>
    <w:rsid w:val="00323863"/>
    <w:rsid w:val="00325FE7"/>
    <w:rsid w:val="003338BD"/>
    <w:rsid w:val="0033447F"/>
    <w:rsid w:val="00335366"/>
    <w:rsid w:val="00337176"/>
    <w:rsid w:val="0034767D"/>
    <w:rsid w:val="00350F3F"/>
    <w:rsid w:val="003516EA"/>
    <w:rsid w:val="003561CE"/>
    <w:rsid w:val="003570F7"/>
    <w:rsid w:val="003606F0"/>
    <w:rsid w:val="00360BE7"/>
    <w:rsid w:val="0036310C"/>
    <w:rsid w:val="00364127"/>
    <w:rsid w:val="003772F2"/>
    <w:rsid w:val="0038039D"/>
    <w:rsid w:val="003807CC"/>
    <w:rsid w:val="003972C5"/>
    <w:rsid w:val="003A22F2"/>
    <w:rsid w:val="003A413E"/>
    <w:rsid w:val="003A7A49"/>
    <w:rsid w:val="003B0108"/>
    <w:rsid w:val="003B51A4"/>
    <w:rsid w:val="003C176B"/>
    <w:rsid w:val="003D1649"/>
    <w:rsid w:val="003D283B"/>
    <w:rsid w:val="003D322E"/>
    <w:rsid w:val="003D6FF6"/>
    <w:rsid w:val="003F1768"/>
    <w:rsid w:val="003F1DA4"/>
    <w:rsid w:val="003F2576"/>
    <w:rsid w:val="00412350"/>
    <w:rsid w:val="00417C28"/>
    <w:rsid w:val="00421652"/>
    <w:rsid w:val="00451DE4"/>
    <w:rsid w:val="00454B33"/>
    <w:rsid w:val="00463068"/>
    <w:rsid w:val="00463959"/>
    <w:rsid w:val="00471B3A"/>
    <w:rsid w:val="00472081"/>
    <w:rsid w:val="00474122"/>
    <w:rsid w:val="00480C39"/>
    <w:rsid w:val="004817E2"/>
    <w:rsid w:val="00482983"/>
    <w:rsid w:val="0049008D"/>
    <w:rsid w:val="004908F1"/>
    <w:rsid w:val="00490FF3"/>
    <w:rsid w:val="00496EA3"/>
    <w:rsid w:val="004A5B70"/>
    <w:rsid w:val="004B2CED"/>
    <w:rsid w:val="004B306B"/>
    <w:rsid w:val="004B4512"/>
    <w:rsid w:val="004C63C9"/>
    <w:rsid w:val="004C6727"/>
    <w:rsid w:val="004C7859"/>
    <w:rsid w:val="004D0B3B"/>
    <w:rsid w:val="004D3CAD"/>
    <w:rsid w:val="004D3E02"/>
    <w:rsid w:val="004D53BF"/>
    <w:rsid w:val="004E1358"/>
    <w:rsid w:val="004E2068"/>
    <w:rsid w:val="004F0943"/>
    <w:rsid w:val="004F4D2B"/>
    <w:rsid w:val="004F5297"/>
    <w:rsid w:val="00500144"/>
    <w:rsid w:val="00504539"/>
    <w:rsid w:val="00506EF6"/>
    <w:rsid w:val="00516F2D"/>
    <w:rsid w:val="00520702"/>
    <w:rsid w:val="005240E9"/>
    <w:rsid w:val="00527655"/>
    <w:rsid w:val="005416F9"/>
    <w:rsid w:val="005418AD"/>
    <w:rsid w:val="00556DE1"/>
    <w:rsid w:val="00557943"/>
    <w:rsid w:val="0055796A"/>
    <w:rsid w:val="00571452"/>
    <w:rsid w:val="0057231D"/>
    <w:rsid w:val="00572D4F"/>
    <w:rsid w:val="005734E0"/>
    <w:rsid w:val="00582BFA"/>
    <w:rsid w:val="005837CD"/>
    <w:rsid w:val="005A4784"/>
    <w:rsid w:val="005A49B2"/>
    <w:rsid w:val="005A69C0"/>
    <w:rsid w:val="005B7E53"/>
    <w:rsid w:val="005C1030"/>
    <w:rsid w:val="005C1D44"/>
    <w:rsid w:val="005C3130"/>
    <w:rsid w:val="005C7E7A"/>
    <w:rsid w:val="005D58A0"/>
    <w:rsid w:val="005E03D8"/>
    <w:rsid w:val="005E18B4"/>
    <w:rsid w:val="005F6179"/>
    <w:rsid w:val="005F6793"/>
    <w:rsid w:val="00604069"/>
    <w:rsid w:val="00604213"/>
    <w:rsid w:val="006112AD"/>
    <w:rsid w:val="0061493A"/>
    <w:rsid w:val="00624FA5"/>
    <w:rsid w:val="00630B7E"/>
    <w:rsid w:val="00637225"/>
    <w:rsid w:val="00642AFF"/>
    <w:rsid w:val="006601CA"/>
    <w:rsid w:val="0066342D"/>
    <w:rsid w:val="006800A9"/>
    <w:rsid w:val="0069118A"/>
    <w:rsid w:val="00692B1C"/>
    <w:rsid w:val="00692E26"/>
    <w:rsid w:val="006A22AD"/>
    <w:rsid w:val="006B000E"/>
    <w:rsid w:val="006B777C"/>
    <w:rsid w:val="006C5A53"/>
    <w:rsid w:val="006D21DD"/>
    <w:rsid w:val="006D267E"/>
    <w:rsid w:val="006D584B"/>
    <w:rsid w:val="006D73E2"/>
    <w:rsid w:val="006E7DF3"/>
    <w:rsid w:val="006F0041"/>
    <w:rsid w:val="006F771C"/>
    <w:rsid w:val="0070267B"/>
    <w:rsid w:val="00702A3C"/>
    <w:rsid w:val="00703F90"/>
    <w:rsid w:val="00705D43"/>
    <w:rsid w:val="0072734C"/>
    <w:rsid w:val="007301C6"/>
    <w:rsid w:val="00737022"/>
    <w:rsid w:val="007402D7"/>
    <w:rsid w:val="0074380A"/>
    <w:rsid w:val="00743C51"/>
    <w:rsid w:val="0075190D"/>
    <w:rsid w:val="00752162"/>
    <w:rsid w:val="007551B4"/>
    <w:rsid w:val="00756662"/>
    <w:rsid w:val="0076133D"/>
    <w:rsid w:val="00763017"/>
    <w:rsid w:val="0076465C"/>
    <w:rsid w:val="00764884"/>
    <w:rsid w:val="00767791"/>
    <w:rsid w:val="00771478"/>
    <w:rsid w:val="00783F5A"/>
    <w:rsid w:val="00790C18"/>
    <w:rsid w:val="007922CE"/>
    <w:rsid w:val="007966B6"/>
    <w:rsid w:val="007A2D59"/>
    <w:rsid w:val="007B3A61"/>
    <w:rsid w:val="007C03F2"/>
    <w:rsid w:val="007C1EC3"/>
    <w:rsid w:val="007D2DF2"/>
    <w:rsid w:val="007D4E1A"/>
    <w:rsid w:val="007D5311"/>
    <w:rsid w:val="007F36CE"/>
    <w:rsid w:val="0080738D"/>
    <w:rsid w:val="00812D6D"/>
    <w:rsid w:val="0081514B"/>
    <w:rsid w:val="0082431E"/>
    <w:rsid w:val="00825F7B"/>
    <w:rsid w:val="008407C3"/>
    <w:rsid w:val="00843FB6"/>
    <w:rsid w:val="00844146"/>
    <w:rsid w:val="00844763"/>
    <w:rsid w:val="00851A84"/>
    <w:rsid w:val="008543D5"/>
    <w:rsid w:val="00857B74"/>
    <w:rsid w:val="00863FF0"/>
    <w:rsid w:val="0086720C"/>
    <w:rsid w:val="0087088D"/>
    <w:rsid w:val="0087262A"/>
    <w:rsid w:val="008757CC"/>
    <w:rsid w:val="008779F7"/>
    <w:rsid w:val="00880E03"/>
    <w:rsid w:val="008A2751"/>
    <w:rsid w:val="008A33F2"/>
    <w:rsid w:val="008A50E0"/>
    <w:rsid w:val="008A680A"/>
    <w:rsid w:val="008A78B2"/>
    <w:rsid w:val="008B082E"/>
    <w:rsid w:val="008B0E03"/>
    <w:rsid w:val="008B4ECB"/>
    <w:rsid w:val="008C00E3"/>
    <w:rsid w:val="008C1CD1"/>
    <w:rsid w:val="008C621B"/>
    <w:rsid w:val="008D5589"/>
    <w:rsid w:val="008D6A8D"/>
    <w:rsid w:val="008D78AD"/>
    <w:rsid w:val="008E01BB"/>
    <w:rsid w:val="008E336F"/>
    <w:rsid w:val="008F6F27"/>
    <w:rsid w:val="00902E52"/>
    <w:rsid w:val="00905557"/>
    <w:rsid w:val="00920D51"/>
    <w:rsid w:val="009213CD"/>
    <w:rsid w:val="0092224D"/>
    <w:rsid w:val="00927377"/>
    <w:rsid w:val="00934CD5"/>
    <w:rsid w:val="00937561"/>
    <w:rsid w:val="0094132F"/>
    <w:rsid w:val="0094295A"/>
    <w:rsid w:val="00945986"/>
    <w:rsid w:val="00945AA2"/>
    <w:rsid w:val="00953641"/>
    <w:rsid w:val="00953865"/>
    <w:rsid w:val="00955ABF"/>
    <w:rsid w:val="00955B28"/>
    <w:rsid w:val="00961885"/>
    <w:rsid w:val="0097028B"/>
    <w:rsid w:val="0097281E"/>
    <w:rsid w:val="009778A0"/>
    <w:rsid w:val="00980DA4"/>
    <w:rsid w:val="00981C91"/>
    <w:rsid w:val="00983AAA"/>
    <w:rsid w:val="00986D55"/>
    <w:rsid w:val="009876ED"/>
    <w:rsid w:val="009A38A4"/>
    <w:rsid w:val="009E13F9"/>
    <w:rsid w:val="009E3617"/>
    <w:rsid w:val="009E7332"/>
    <w:rsid w:val="00A04C46"/>
    <w:rsid w:val="00A04DA7"/>
    <w:rsid w:val="00A07190"/>
    <w:rsid w:val="00A07966"/>
    <w:rsid w:val="00A07FDB"/>
    <w:rsid w:val="00A12535"/>
    <w:rsid w:val="00A12ED3"/>
    <w:rsid w:val="00A14A8D"/>
    <w:rsid w:val="00A218B1"/>
    <w:rsid w:val="00A222E7"/>
    <w:rsid w:val="00A26363"/>
    <w:rsid w:val="00A31279"/>
    <w:rsid w:val="00A32F27"/>
    <w:rsid w:val="00A35153"/>
    <w:rsid w:val="00A37F24"/>
    <w:rsid w:val="00A43FB6"/>
    <w:rsid w:val="00A479F1"/>
    <w:rsid w:val="00A637AE"/>
    <w:rsid w:val="00A67975"/>
    <w:rsid w:val="00A7199F"/>
    <w:rsid w:val="00A72A26"/>
    <w:rsid w:val="00A76D99"/>
    <w:rsid w:val="00A8091F"/>
    <w:rsid w:val="00A81277"/>
    <w:rsid w:val="00A82E5F"/>
    <w:rsid w:val="00A90F57"/>
    <w:rsid w:val="00A948F5"/>
    <w:rsid w:val="00A950EC"/>
    <w:rsid w:val="00AA7DCB"/>
    <w:rsid w:val="00AC5E78"/>
    <w:rsid w:val="00AD0D05"/>
    <w:rsid w:val="00AD3697"/>
    <w:rsid w:val="00AE359A"/>
    <w:rsid w:val="00AE4F96"/>
    <w:rsid w:val="00AF2134"/>
    <w:rsid w:val="00AF56A2"/>
    <w:rsid w:val="00AF5A14"/>
    <w:rsid w:val="00B01E21"/>
    <w:rsid w:val="00B17AA4"/>
    <w:rsid w:val="00B313FF"/>
    <w:rsid w:val="00B33EA4"/>
    <w:rsid w:val="00B36E07"/>
    <w:rsid w:val="00B51BF9"/>
    <w:rsid w:val="00B678D2"/>
    <w:rsid w:val="00B708F7"/>
    <w:rsid w:val="00B800C0"/>
    <w:rsid w:val="00B865B8"/>
    <w:rsid w:val="00B918EA"/>
    <w:rsid w:val="00BA3DC8"/>
    <w:rsid w:val="00BA7BE3"/>
    <w:rsid w:val="00BC2387"/>
    <w:rsid w:val="00BC3FB3"/>
    <w:rsid w:val="00BC73BA"/>
    <w:rsid w:val="00BD6077"/>
    <w:rsid w:val="00BE3FFE"/>
    <w:rsid w:val="00BF2453"/>
    <w:rsid w:val="00BF28CC"/>
    <w:rsid w:val="00BF299F"/>
    <w:rsid w:val="00BF3D29"/>
    <w:rsid w:val="00BF3FA2"/>
    <w:rsid w:val="00C04E41"/>
    <w:rsid w:val="00C16338"/>
    <w:rsid w:val="00C21BAE"/>
    <w:rsid w:val="00C24098"/>
    <w:rsid w:val="00C262BC"/>
    <w:rsid w:val="00C26905"/>
    <w:rsid w:val="00C32356"/>
    <w:rsid w:val="00C34DB4"/>
    <w:rsid w:val="00C440A8"/>
    <w:rsid w:val="00C44B53"/>
    <w:rsid w:val="00C503D6"/>
    <w:rsid w:val="00C542E9"/>
    <w:rsid w:val="00C55DEC"/>
    <w:rsid w:val="00C567F1"/>
    <w:rsid w:val="00C6201A"/>
    <w:rsid w:val="00C742DD"/>
    <w:rsid w:val="00C75F71"/>
    <w:rsid w:val="00C76F0C"/>
    <w:rsid w:val="00C817FB"/>
    <w:rsid w:val="00C82D17"/>
    <w:rsid w:val="00C84CAB"/>
    <w:rsid w:val="00C91C36"/>
    <w:rsid w:val="00C925B7"/>
    <w:rsid w:val="00CB4CAA"/>
    <w:rsid w:val="00CB7F98"/>
    <w:rsid w:val="00CC066A"/>
    <w:rsid w:val="00CC1980"/>
    <w:rsid w:val="00CC7279"/>
    <w:rsid w:val="00CD032E"/>
    <w:rsid w:val="00CD223E"/>
    <w:rsid w:val="00CD352D"/>
    <w:rsid w:val="00CE02E9"/>
    <w:rsid w:val="00CE16A9"/>
    <w:rsid w:val="00CE46FE"/>
    <w:rsid w:val="00CE752D"/>
    <w:rsid w:val="00CF2A48"/>
    <w:rsid w:val="00D00C37"/>
    <w:rsid w:val="00D024E9"/>
    <w:rsid w:val="00D1009A"/>
    <w:rsid w:val="00D10D43"/>
    <w:rsid w:val="00D12EA7"/>
    <w:rsid w:val="00D2218E"/>
    <w:rsid w:val="00D24B31"/>
    <w:rsid w:val="00D255B7"/>
    <w:rsid w:val="00D3262B"/>
    <w:rsid w:val="00D35898"/>
    <w:rsid w:val="00D43F28"/>
    <w:rsid w:val="00D604B9"/>
    <w:rsid w:val="00D60B9C"/>
    <w:rsid w:val="00D65EBA"/>
    <w:rsid w:val="00D66990"/>
    <w:rsid w:val="00D7320A"/>
    <w:rsid w:val="00D74517"/>
    <w:rsid w:val="00D76828"/>
    <w:rsid w:val="00D811CF"/>
    <w:rsid w:val="00D83B4E"/>
    <w:rsid w:val="00D90F56"/>
    <w:rsid w:val="00DA10C0"/>
    <w:rsid w:val="00DA191F"/>
    <w:rsid w:val="00DA3324"/>
    <w:rsid w:val="00DA4320"/>
    <w:rsid w:val="00DA72D6"/>
    <w:rsid w:val="00DB18C4"/>
    <w:rsid w:val="00DB231A"/>
    <w:rsid w:val="00DB2D21"/>
    <w:rsid w:val="00DB624F"/>
    <w:rsid w:val="00DB7569"/>
    <w:rsid w:val="00DC4D94"/>
    <w:rsid w:val="00DC5B9D"/>
    <w:rsid w:val="00DD2B7A"/>
    <w:rsid w:val="00DE0460"/>
    <w:rsid w:val="00DE047C"/>
    <w:rsid w:val="00DE164D"/>
    <w:rsid w:val="00DE1DFE"/>
    <w:rsid w:val="00DE7970"/>
    <w:rsid w:val="00DF0D35"/>
    <w:rsid w:val="00DF29CF"/>
    <w:rsid w:val="00DF2CB5"/>
    <w:rsid w:val="00DF6426"/>
    <w:rsid w:val="00E025BD"/>
    <w:rsid w:val="00E14D7A"/>
    <w:rsid w:val="00E2097C"/>
    <w:rsid w:val="00E22A64"/>
    <w:rsid w:val="00E26220"/>
    <w:rsid w:val="00E34F79"/>
    <w:rsid w:val="00E4726C"/>
    <w:rsid w:val="00E50853"/>
    <w:rsid w:val="00E65591"/>
    <w:rsid w:val="00E83FBC"/>
    <w:rsid w:val="00E8458E"/>
    <w:rsid w:val="00E908D5"/>
    <w:rsid w:val="00E914EB"/>
    <w:rsid w:val="00E93769"/>
    <w:rsid w:val="00EA1BB8"/>
    <w:rsid w:val="00EA304A"/>
    <w:rsid w:val="00EA37A0"/>
    <w:rsid w:val="00EA6459"/>
    <w:rsid w:val="00EA6EDE"/>
    <w:rsid w:val="00EA78C7"/>
    <w:rsid w:val="00EB0AA2"/>
    <w:rsid w:val="00EC245F"/>
    <w:rsid w:val="00EC29DA"/>
    <w:rsid w:val="00EC7684"/>
    <w:rsid w:val="00ED3A29"/>
    <w:rsid w:val="00ED4B08"/>
    <w:rsid w:val="00ED5787"/>
    <w:rsid w:val="00ED6EB0"/>
    <w:rsid w:val="00ED6FFA"/>
    <w:rsid w:val="00EE2B1A"/>
    <w:rsid w:val="00EE33ED"/>
    <w:rsid w:val="00EE5640"/>
    <w:rsid w:val="00EF2943"/>
    <w:rsid w:val="00F0463F"/>
    <w:rsid w:val="00F12ECA"/>
    <w:rsid w:val="00F172B9"/>
    <w:rsid w:val="00F22B83"/>
    <w:rsid w:val="00F241C2"/>
    <w:rsid w:val="00F266EB"/>
    <w:rsid w:val="00F26950"/>
    <w:rsid w:val="00F27C51"/>
    <w:rsid w:val="00F30AFC"/>
    <w:rsid w:val="00F315F7"/>
    <w:rsid w:val="00F3210E"/>
    <w:rsid w:val="00F32B0A"/>
    <w:rsid w:val="00F3485D"/>
    <w:rsid w:val="00F40070"/>
    <w:rsid w:val="00F5019C"/>
    <w:rsid w:val="00F5145C"/>
    <w:rsid w:val="00F6066D"/>
    <w:rsid w:val="00F61244"/>
    <w:rsid w:val="00F727EA"/>
    <w:rsid w:val="00F77061"/>
    <w:rsid w:val="00F8279D"/>
    <w:rsid w:val="00F856DE"/>
    <w:rsid w:val="00F85A07"/>
    <w:rsid w:val="00F942B8"/>
    <w:rsid w:val="00FA0F04"/>
    <w:rsid w:val="00FB5111"/>
    <w:rsid w:val="00FB67BC"/>
    <w:rsid w:val="00FB6A37"/>
    <w:rsid w:val="00FC3CF1"/>
    <w:rsid w:val="00FC6D23"/>
    <w:rsid w:val="00FD399D"/>
    <w:rsid w:val="00FD411A"/>
    <w:rsid w:val="00FE3965"/>
    <w:rsid w:val="00FF326E"/>
    <w:rsid w:val="00FF3CE9"/>
    <w:rsid w:val="0204567E"/>
    <w:rsid w:val="024C1B4A"/>
    <w:rsid w:val="0CC003F3"/>
    <w:rsid w:val="0DEC263C"/>
    <w:rsid w:val="0E5E62E2"/>
    <w:rsid w:val="0EF425D6"/>
    <w:rsid w:val="0F276507"/>
    <w:rsid w:val="0FF55E19"/>
    <w:rsid w:val="100726CC"/>
    <w:rsid w:val="10125D1A"/>
    <w:rsid w:val="10C32DB5"/>
    <w:rsid w:val="10CD32C1"/>
    <w:rsid w:val="11AF3BBD"/>
    <w:rsid w:val="121436DF"/>
    <w:rsid w:val="137C2F1A"/>
    <w:rsid w:val="143C5FF9"/>
    <w:rsid w:val="146D5582"/>
    <w:rsid w:val="149C5BEF"/>
    <w:rsid w:val="150A45F4"/>
    <w:rsid w:val="15210168"/>
    <w:rsid w:val="152C0D1B"/>
    <w:rsid w:val="16465E0D"/>
    <w:rsid w:val="183C74C7"/>
    <w:rsid w:val="1890356F"/>
    <w:rsid w:val="19825AC6"/>
    <w:rsid w:val="1A315C0A"/>
    <w:rsid w:val="1AD66518"/>
    <w:rsid w:val="1B4337E7"/>
    <w:rsid w:val="1B97236B"/>
    <w:rsid w:val="1D666D51"/>
    <w:rsid w:val="1DB16262"/>
    <w:rsid w:val="1DEC24E0"/>
    <w:rsid w:val="1E206B24"/>
    <w:rsid w:val="1E256C04"/>
    <w:rsid w:val="24977834"/>
    <w:rsid w:val="25A01887"/>
    <w:rsid w:val="260B0397"/>
    <w:rsid w:val="264625F9"/>
    <w:rsid w:val="27572953"/>
    <w:rsid w:val="27982240"/>
    <w:rsid w:val="27D52B4D"/>
    <w:rsid w:val="283965C3"/>
    <w:rsid w:val="28576450"/>
    <w:rsid w:val="290E4F6D"/>
    <w:rsid w:val="29402A12"/>
    <w:rsid w:val="29813C94"/>
    <w:rsid w:val="2A1F00A4"/>
    <w:rsid w:val="2A663F30"/>
    <w:rsid w:val="2A8142CD"/>
    <w:rsid w:val="2CBD32E8"/>
    <w:rsid w:val="2D1660E1"/>
    <w:rsid w:val="2E9020B1"/>
    <w:rsid w:val="2F9E00D1"/>
    <w:rsid w:val="2FA2715B"/>
    <w:rsid w:val="30754BE9"/>
    <w:rsid w:val="30985015"/>
    <w:rsid w:val="31D7516B"/>
    <w:rsid w:val="32840D5A"/>
    <w:rsid w:val="33C21B49"/>
    <w:rsid w:val="340C5B48"/>
    <w:rsid w:val="365067DA"/>
    <w:rsid w:val="36974BC9"/>
    <w:rsid w:val="37C6750D"/>
    <w:rsid w:val="38EE7BF2"/>
    <w:rsid w:val="3A764E67"/>
    <w:rsid w:val="3C485B8B"/>
    <w:rsid w:val="3C9A5FBF"/>
    <w:rsid w:val="3E42663D"/>
    <w:rsid w:val="41E450AD"/>
    <w:rsid w:val="41FA673F"/>
    <w:rsid w:val="423C1CEE"/>
    <w:rsid w:val="43345F4A"/>
    <w:rsid w:val="44054980"/>
    <w:rsid w:val="46F77CB4"/>
    <w:rsid w:val="47C20076"/>
    <w:rsid w:val="48276340"/>
    <w:rsid w:val="488E1412"/>
    <w:rsid w:val="4905401A"/>
    <w:rsid w:val="49D123EE"/>
    <w:rsid w:val="4B3C0F75"/>
    <w:rsid w:val="4C8E559E"/>
    <w:rsid w:val="4EC800A6"/>
    <w:rsid w:val="4F5D32A4"/>
    <w:rsid w:val="50141FA4"/>
    <w:rsid w:val="50707007"/>
    <w:rsid w:val="50E7551B"/>
    <w:rsid w:val="51D95B48"/>
    <w:rsid w:val="5316523A"/>
    <w:rsid w:val="56471A24"/>
    <w:rsid w:val="56D123DE"/>
    <w:rsid w:val="57FB2E23"/>
    <w:rsid w:val="58461706"/>
    <w:rsid w:val="594D4389"/>
    <w:rsid w:val="59A73A9A"/>
    <w:rsid w:val="5A411F7D"/>
    <w:rsid w:val="5A8F6529"/>
    <w:rsid w:val="5AEC372E"/>
    <w:rsid w:val="5B2D7FCE"/>
    <w:rsid w:val="5B4F43E9"/>
    <w:rsid w:val="5C266425"/>
    <w:rsid w:val="5CEB0141"/>
    <w:rsid w:val="5E196F30"/>
    <w:rsid w:val="5F0A304E"/>
    <w:rsid w:val="61BB7391"/>
    <w:rsid w:val="62C456BC"/>
    <w:rsid w:val="62CE6551"/>
    <w:rsid w:val="62DD7530"/>
    <w:rsid w:val="63A159FD"/>
    <w:rsid w:val="64743750"/>
    <w:rsid w:val="649F2CCE"/>
    <w:rsid w:val="64B045BC"/>
    <w:rsid w:val="65086289"/>
    <w:rsid w:val="670A38BA"/>
    <w:rsid w:val="67274A83"/>
    <w:rsid w:val="67596B8B"/>
    <w:rsid w:val="69540E1C"/>
    <w:rsid w:val="6A1D3904"/>
    <w:rsid w:val="6BA77269"/>
    <w:rsid w:val="6CDC7AA6"/>
    <w:rsid w:val="6E0E205F"/>
    <w:rsid w:val="6EAE4905"/>
    <w:rsid w:val="6F5D411E"/>
    <w:rsid w:val="6FEB5085"/>
    <w:rsid w:val="70B713C6"/>
    <w:rsid w:val="716425A5"/>
    <w:rsid w:val="72B4365D"/>
    <w:rsid w:val="72C211C9"/>
    <w:rsid w:val="73B15D58"/>
    <w:rsid w:val="74051A88"/>
    <w:rsid w:val="74BE2F6B"/>
    <w:rsid w:val="74D65DF0"/>
    <w:rsid w:val="750C12F2"/>
    <w:rsid w:val="75A91298"/>
    <w:rsid w:val="75DA2EBC"/>
    <w:rsid w:val="76796366"/>
    <w:rsid w:val="76952D0C"/>
    <w:rsid w:val="792151BF"/>
    <w:rsid w:val="7A662224"/>
    <w:rsid w:val="7C5C3B84"/>
    <w:rsid w:val="7E2E7A36"/>
    <w:rsid w:val="7F3B360C"/>
    <w:rsid w:val="7FA31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stroke="f">
      <v:fill color="white"/>
      <v:stroke on="f"/>
    </o:shapedefaults>
    <o:shapelayout v:ext="edit">
      <o:idmap v:ext="edit" data="1"/>
    </o:shapelayout>
  </w:shapeDefaults>
  <w:decimalSymbol w:val="."/>
  <w:listSeparator w:val=","/>
  <w15:docId w15:val="{79A92CF9-89CE-4CEC-8C97-714EB6E64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qFormat="1"/>
    <w:lsdException w:name="footnote text" w:semiHidden="1"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qFormat="1"/>
    <w:lsdException w:name="envelope return" w:semiHidden="1" w:unhideWhenUsed="1" w:qFormat="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qFormat="1"/>
    <w:lsdException w:name="toa heading" w:semiHidden="1" w:unhideWhenUsed="1"/>
    <w:lsdException w:name="List" w:qFormat="1"/>
    <w:lsdException w:name="List Bullet"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qFormat="1"/>
    <w:lsdException w:name="Closing" w:semiHidden="1" w:unhideWhenUsed="1" w:qFormat="1"/>
    <w:lsdException w:name="Signature" w:semiHidden="1" w:unhideWhenUsed="1" w:qFormat="1"/>
    <w:lsdException w:name="Default Paragraph Font" w:semiHidden="1" w:uiPriority="1" w:unhideWhenUsed="1"/>
    <w:lsdException w:name="Body Text" w:qFormat="1"/>
    <w:lsdException w:name="Body Text Indent" w:qFormat="1"/>
    <w:lsdException w:name="List Continue" w:semiHidden="1" w:unhideWhenUsed="1" w:qFormat="1"/>
    <w:lsdException w:name="List Continue 2" w:qFormat="1"/>
    <w:lsdException w:name="List Continue 3" w:qFormat="1"/>
    <w:lsdException w:name="List Continue 4" w:qFormat="1"/>
    <w:lsdException w:name="List Continue 5" w:qFormat="1"/>
    <w:lsdException w:name="Message Header" w:semiHidden="1" w:unhideWhenUsed="1"/>
    <w:lsdException w:name="Subtitle" w:qFormat="1"/>
    <w:lsdException w:name="Salutation" w:semiHidden="1" w:unhideWhenUsed="1"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uiPriority="20" w:qFormat="1"/>
    <w:lsdException w:name="Document Map" w:semiHidden="1" w:qFormat="1"/>
    <w:lsdException w:name="Plain Text" w:semiHidden="1" w:unhideWhenUsed="1" w:qFormat="1"/>
    <w:lsdException w:name="E-mail Signature" w:semiHidden="1" w:unhideWhenUsed="1" w:qFormat="1"/>
    <w:lsdException w:name="HTML Top of Form" w:semiHidden="1" w:uiPriority="99" w:unhideWhenUsed="1"/>
    <w:lsdException w:name="HTML Bottom of Form" w:semiHidden="1" w:uiPriority="99" w:unhideWhenUsed="1"/>
    <w:lsdException w:name="Normal (Web)"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qFormat="1"/>
    <w:lsdException w:name="HTML Variable" w:semiHidden="1" w:unhideWhenUsed="1" w:qFormat="1"/>
    <w:lsdException w:name="Normal Table" w:semiHidden="1" w:uiPriority="99" w:unhideWhenUsed="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lsdException w:name="Table Subtle 1" w:semiHidden="1" w:unhideWhenUsed="1" w:qFormat="1"/>
    <w:lsdException w:name="Table Subtle 2" w:semiHidden="1" w:unhideWhenUsed="1" w:qFormat="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qFormat="1"/>
    <w:lsdException w:name="Placeholder Text" w:semiHidden="1" w:uiPriority="99" w:unhideWhenUsed="1"/>
    <w:lsdException w:name="No Spacing" w:qFormat="1"/>
    <w:lsdException w:name="Light Shading" w:uiPriority="60" w:qFormat="1"/>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snapToGrid w:val="0"/>
      <w:spacing w:line="264" w:lineRule="auto"/>
      <w:ind w:firstLine="510"/>
      <w:jc w:val="both"/>
    </w:pPr>
    <w:rPr>
      <w:snapToGrid w:val="0"/>
      <w:spacing w:val="2"/>
      <w:kern w:val="2"/>
      <w:sz w:val="22"/>
      <w:szCs w:val="24"/>
    </w:rPr>
  </w:style>
  <w:style w:type="paragraph" w:styleId="1">
    <w:name w:val="heading 1"/>
    <w:basedOn w:val="a2"/>
    <w:next w:val="a2"/>
    <w:qFormat/>
    <w:pPr>
      <w:keepNext/>
      <w:keepLines/>
      <w:numPr>
        <w:numId w:val="1"/>
      </w:numPr>
      <w:spacing w:before="800" w:after="360" w:line="0" w:lineRule="atLeast"/>
      <w:jc w:val="left"/>
      <w:outlineLvl w:val="0"/>
    </w:pPr>
    <w:rPr>
      <w:rFonts w:eastAsia="方正大标宋简体"/>
      <w:bCs/>
      <w:kern w:val="44"/>
      <w:sz w:val="36"/>
      <w:szCs w:val="44"/>
    </w:rPr>
  </w:style>
  <w:style w:type="paragraph" w:styleId="21">
    <w:name w:val="heading 2"/>
    <w:basedOn w:val="a2"/>
    <w:next w:val="a2"/>
    <w:qFormat/>
    <w:pPr>
      <w:keepNext/>
      <w:keepLines/>
      <w:numPr>
        <w:ilvl w:val="1"/>
        <w:numId w:val="1"/>
      </w:numPr>
      <w:spacing w:before="160" w:after="100" w:line="0" w:lineRule="atLeast"/>
      <w:jc w:val="left"/>
      <w:outlineLvl w:val="1"/>
    </w:pPr>
    <w:rPr>
      <w:rFonts w:eastAsia="方正楷体简体"/>
      <w:bCs/>
      <w:sz w:val="24"/>
      <w:szCs w:val="32"/>
    </w:rPr>
  </w:style>
  <w:style w:type="paragraph" w:styleId="31">
    <w:name w:val="heading 3"/>
    <w:basedOn w:val="a2"/>
    <w:next w:val="a2"/>
    <w:qFormat/>
    <w:pPr>
      <w:keepNext/>
      <w:keepLines/>
      <w:numPr>
        <w:ilvl w:val="2"/>
        <w:numId w:val="1"/>
      </w:numPr>
      <w:spacing w:before="120" w:after="120"/>
      <w:ind w:right="680"/>
      <w:jc w:val="left"/>
      <w:outlineLvl w:val="2"/>
    </w:pPr>
    <w:rPr>
      <w:rFonts w:eastAsia="方正仿宋_GB2312"/>
      <w:bCs/>
      <w:sz w:val="18"/>
      <w:szCs w:val="32"/>
    </w:rPr>
  </w:style>
  <w:style w:type="paragraph" w:styleId="41">
    <w:name w:val="heading 4"/>
    <w:basedOn w:val="a2"/>
    <w:next w:val="a2"/>
    <w:qFormat/>
    <w:pPr>
      <w:keepNext/>
      <w:numPr>
        <w:ilvl w:val="3"/>
        <w:numId w:val="1"/>
      </w:numPr>
      <w:spacing w:before="440" w:after="440" w:line="0" w:lineRule="atLeast"/>
      <w:ind w:right="680"/>
      <w:outlineLvl w:val="3"/>
    </w:pPr>
    <w:rPr>
      <w:b/>
      <w:bCs/>
      <w:snapToGrid/>
      <w:sz w:val="28"/>
      <w:szCs w:val="20"/>
    </w:rPr>
  </w:style>
  <w:style w:type="paragraph" w:styleId="51">
    <w:name w:val="heading 5"/>
    <w:basedOn w:val="a2"/>
    <w:next w:val="a2"/>
    <w:qFormat/>
    <w:pPr>
      <w:keepNext/>
      <w:numPr>
        <w:ilvl w:val="4"/>
        <w:numId w:val="1"/>
      </w:numPr>
      <w:spacing w:before="120" w:after="80"/>
      <w:ind w:right="680"/>
      <w:outlineLvl w:val="4"/>
    </w:pPr>
    <w:rPr>
      <w:bCs/>
      <w:color w:val="000000"/>
      <w:sz w:val="24"/>
      <w:szCs w:val="21"/>
    </w:rPr>
  </w:style>
  <w:style w:type="paragraph" w:styleId="6">
    <w:name w:val="heading 6"/>
    <w:basedOn w:val="a2"/>
    <w:next w:val="a2"/>
    <w:qFormat/>
    <w:pPr>
      <w:keepNext/>
      <w:numPr>
        <w:ilvl w:val="5"/>
        <w:numId w:val="1"/>
      </w:numPr>
      <w:spacing w:before="120" w:after="360"/>
      <w:outlineLvl w:val="5"/>
    </w:pPr>
    <w:rPr>
      <w:bCs/>
      <w:sz w:val="20"/>
    </w:rPr>
  </w:style>
  <w:style w:type="paragraph" w:styleId="7">
    <w:name w:val="heading 7"/>
    <w:basedOn w:val="a2"/>
    <w:next w:val="a2"/>
    <w:qFormat/>
    <w:pPr>
      <w:keepNext/>
      <w:numPr>
        <w:ilvl w:val="6"/>
        <w:numId w:val="1"/>
      </w:numPr>
      <w:spacing w:before="240"/>
      <w:jc w:val="left"/>
      <w:outlineLvl w:val="6"/>
    </w:pPr>
    <w:rPr>
      <w:rFonts w:eastAsia="方正小标宋简体"/>
      <w:bCs/>
      <w:sz w:val="24"/>
    </w:rPr>
  </w:style>
  <w:style w:type="paragraph" w:styleId="8">
    <w:name w:val="heading 8"/>
    <w:basedOn w:val="a2"/>
    <w:next w:val="a2"/>
    <w:qFormat/>
    <w:pPr>
      <w:keepNext/>
      <w:numPr>
        <w:ilvl w:val="7"/>
        <w:numId w:val="1"/>
      </w:numPr>
      <w:outlineLvl w:val="7"/>
    </w:pPr>
    <w:rPr>
      <w:rFonts w:eastAsia="方正小标宋简体"/>
      <w:bCs/>
      <w:sz w:val="24"/>
    </w:rPr>
  </w:style>
  <w:style w:type="paragraph" w:styleId="9">
    <w:name w:val="heading 9"/>
    <w:basedOn w:val="a2"/>
    <w:next w:val="a2"/>
    <w:qFormat/>
    <w:pPr>
      <w:keepNext/>
      <w:numPr>
        <w:ilvl w:val="8"/>
        <w:numId w:val="1"/>
      </w:numPr>
      <w:spacing w:before="200" w:after="120"/>
      <w:outlineLvl w:val="8"/>
    </w:pPr>
    <w:rPr>
      <w:rFonts w:eastAsia="方正小标宋简体"/>
      <w:bCs/>
      <w:sz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macro"/>
    <w:link w:val="a7"/>
    <w:semiHidden/>
    <w:unhideWhenUsed/>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ind w:firstLine="510"/>
    </w:pPr>
    <w:rPr>
      <w:rFonts w:ascii="Courier New" w:hAnsi="Courier New" w:cs="Courier New"/>
      <w:snapToGrid w:val="0"/>
      <w:spacing w:val="2"/>
      <w:kern w:val="2"/>
      <w:sz w:val="24"/>
      <w:szCs w:val="24"/>
    </w:rPr>
  </w:style>
  <w:style w:type="paragraph" w:styleId="32">
    <w:name w:val="List 3"/>
    <w:basedOn w:val="a2"/>
    <w:semiHidden/>
    <w:unhideWhenUsed/>
    <w:qFormat/>
    <w:pPr>
      <w:ind w:leftChars="400" w:left="100" w:hangingChars="200" w:hanging="200"/>
      <w:contextualSpacing/>
    </w:pPr>
  </w:style>
  <w:style w:type="paragraph" w:styleId="TOC7">
    <w:name w:val="toc 7"/>
    <w:basedOn w:val="a2"/>
    <w:next w:val="a2"/>
    <w:autoRedefine/>
    <w:semiHidden/>
    <w:unhideWhenUsed/>
    <w:qFormat/>
    <w:pPr>
      <w:ind w:leftChars="1200" w:left="2520"/>
    </w:pPr>
  </w:style>
  <w:style w:type="paragraph" w:styleId="2">
    <w:name w:val="List Number 2"/>
    <w:basedOn w:val="a2"/>
    <w:semiHidden/>
    <w:unhideWhenUsed/>
    <w:qFormat/>
    <w:pPr>
      <w:numPr>
        <w:numId w:val="2"/>
      </w:numPr>
      <w:contextualSpacing/>
    </w:pPr>
  </w:style>
  <w:style w:type="paragraph" w:styleId="a8">
    <w:name w:val="table of authorities"/>
    <w:basedOn w:val="a2"/>
    <w:next w:val="a2"/>
    <w:pPr>
      <w:ind w:leftChars="200" w:left="420" w:firstLine="0"/>
    </w:pPr>
  </w:style>
  <w:style w:type="paragraph" w:styleId="a9">
    <w:name w:val="Note Heading"/>
    <w:basedOn w:val="a2"/>
    <w:next w:val="a2"/>
    <w:link w:val="aa"/>
    <w:semiHidden/>
    <w:unhideWhenUsed/>
    <w:pPr>
      <w:jc w:val="center"/>
    </w:pPr>
  </w:style>
  <w:style w:type="paragraph" w:styleId="40">
    <w:name w:val="List Bullet 4"/>
    <w:basedOn w:val="a2"/>
    <w:semiHidden/>
    <w:unhideWhenUsed/>
    <w:qFormat/>
    <w:pPr>
      <w:numPr>
        <w:numId w:val="3"/>
      </w:numPr>
      <w:contextualSpacing/>
    </w:pPr>
  </w:style>
  <w:style w:type="paragraph" w:styleId="80">
    <w:name w:val="index 8"/>
    <w:basedOn w:val="a2"/>
    <w:next w:val="a2"/>
    <w:autoRedefine/>
    <w:semiHidden/>
    <w:unhideWhenUsed/>
    <w:pPr>
      <w:ind w:leftChars="1400" w:left="1400" w:firstLine="0"/>
    </w:pPr>
  </w:style>
  <w:style w:type="paragraph" w:styleId="ab">
    <w:name w:val="E-mail Signature"/>
    <w:basedOn w:val="a2"/>
    <w:link w:val="ac"/>
    <w:semiHidden/>
    <w:unhideWhenUsed/>
    <w:qFormat/>
  </w:style>
  <w:style w:type="paragraph" w:styleId="a">
    <w:name w:val="List Number"/>
    <w:basedOn w:val="a2"/>
    <w:semiHidden/>
    <w:unhideWhenUsed/>
    <w:qFormat/>
    <w:pPr>
      <w:numPr>
        <w:numId w:val="4"/>
      </w:numPr>
      <w:contextualSpacing/>
    </w:pPr>
  </w:style>
  <w:style w:type="paragraph" w:styleId="ad">
    <w:name w:val="Normal Indent"/>
    <w:basedOn w:val="a2"/>
    <w:qFormat/>
    <w:pPr>
      <w:ind w:firstLineChars="200" w:firstLine="420"/>
    </w:pPr>
    <w:rPr>
      <w:snapToGrid/>
      <w:szCs w:val="20"/>
    </w:rPr>
  </w:style>
  <w:style w:type="paragraph" w:styleId="ae">
    <w:name w:val="caption"/>
    <w:basedOn w:val="a2"/>
    <w:next w:val="a2"/>
    <w:qFormat/>
    <w:rPr>
      <w:i/>
      <w:iCs/>
    </w:rPr>
  </w:style>
  <w:style w:type="paragraph" w:styleId="52">
    <w:name w:val="index 5"/>
    <w:basedOn w:val="a2"/>
    <w:next w:val="a2"/>
    <w:autoRedefine/>
    <w:semiHidden/>
    <w:unhideWhenUsed/>
    <w:qFormat/>
    <w:pPr>
      <w:ind w:leftChars="800" w:left="800" w:firstLine="0"/>
    </w:pPr>
  </w:style>
  <w:style w:type="paragraph" w:styleId="a0">
    <w:name w:val="List Bullet"/>
    <w:basedOn w:val="a2"/>
    <w:qFormat/>
    <w:pPr>
      <w:numPr>
        <w:numId w:val="5"/>
      </w:numPr>
      <w:contextualSpacing/>
    </w:pPr>
  </w:style>
  <w:style w:type="paragraph" w:styleId="af">
    <w:name w:val="envelope address"/>
    <w:basedOn w:val="a2"/>
    <w:semiHidden/>
    <w:unhideWhenUsed/>
    <w:qFormat/>
    <w:pPr>
      <w:framePr w:w="7920" w:h="1980" w:hRule="exact" w:hSpace="180" w:wrap="auto" w:hAnchor="page" w:xAlign="center" w:yAlign="bottom"/>
      <w:ind w:leftChars="1400" w:left="100"/>
    </w:pPr>
    <w:rPr>
      <w:rFonts w:asciiTheme="majorHAnsi" w:eastAsiaTheme="majorEastAsia" w:hAnsiTheme="majorHAnsi" w:cstheme="majorBidi"/>
      <w:sz w:val="24"/>
    </w:rPr>
  </w:style>
  <w:style w:type="paragraph" w:styleId="af0">
    <w:name w:val="Document Map"/>
    <w:basedOn w:val="a2"/>
    <w:semiHidden/>
    <w:qFormat/>
    <w:pPr>
      <w:shd w:val="clear" w:color="auto" w:fill="000080"/>
      <w:snapToGrid/>
      <w:spacing w:line="240" w:lineRule="auto"/>
      <w:ind w:firstLine="0"/>
    </w:pPr>
    <w:rPr>
      <w:snapToGrid/>
      <w:spacing w:val="0"/>
      <w:sz w:val="21"/>
    </w:rPr>
  </w:style>
  <w:style w:type="paragraph" w:styleId="af1">
    <w:name w:val="toa heading"/>
    <w:basedOn w:val="a2"/>
    <w:next w:val="a2"/>
    <w:semiHidden/>
    <w:unhideWhenUsed/>
    <w:pPr>
      <w:spacing w:before="120"/>
    </w:pPr>
    <w:rPr>
      <w:rFonts w:asciiTheme="majorHAnsi" w:eastAsiaTheme="majorEastAsia" w:hAnsiTheme="majorHAnsi" w:cstheme="majorBidi"/>
      <w:sz w:val="24"/>
    </w:rPr>
  </w:style>
  <w:style w:type="paragraph" w:styleId="af2">
    <w:name w:val="annotation text"/>
    <w:basedOn w:val="a2"/>
    <w:semiHidden/>
    <w:qFormat/>
    <w:pPr>
      <w:snapToGrid/>
      <w:spacing w:line="240" w:lineRule="auto"/>
      <w:jc w:val="left"/>
    </w:pPr>
    <w:rPr>
      <w:snapToGrid/>
      <w:spacing w:val="0"/>
      <w:sz w:val="21"/>
      <w:szCs w:val="21"/>
    </w:rPr>
  </w:style>
  <w:style w:type="paragraph" w:styleId="60">
    <w:name w:val="index 6"/>
    <w:basedOn w:val="a2"/>
    <w:next w:val="a2"/>
    <w:autoRedefine/>
    <w:semiHidden/>
    <w:unhideWhenUsed/>
    <w:qFormat/>
    <w:pPr>
      <w:ind w:leftChars="1000" w:left="1000" w:firstLine="0"/>
    </w:pPr>
  </w:style>
  <w:style w:type="paragraph" w:styleId="af3">
    <w:name w:val="Salutation"/>
    <w:basedOn w:val="a2"/>
    <w:next w:val="a2"/>
    <w:link w:val="af4"/>
    <w:semiHidden/>
    <w:unhideWhenUsed/>
    <w:qFormat/>
  </w:style>
  <w:style w:type="paragraph" w:styleId="33">
    <w:name w:val="Body Text 3"/>
    <w:basedOn w:val="a2"/>
    <w:qFormat/>
    <w:rPr>
      <w:sz w:val="16"/>
      <w:szCs w:val="18"/>
    </w:rPr>
  </w:style>
  <w:style w:type="paragraph" w:styleId="af5">
    <w:name w:val="Closing"/>
    <w:basedOn w:val="a2"/>
    <w:link w:val="af6"/>
    <w:semiHidden/>
    <w:unhideWhenUsed/>
    <w:qFormat/>
    <w:pPr>
      <w:ind w:leftChars="2100" w:left="100"/>
    </w:pPr>
  </w:style>
  <w:style w:type="paragraph" w:styleId="30">
    <w:name w:val="List Bullet 3"/>
    <w:basedOn w:val="a2"/>
    <w:semiHidden/>
    <w:unhideWhenUsed/>
    <w:qFormat/>
    <w:pPr>
      <w:numPr>
        <w:numId w:val="6"/>
      </w:numPr>
      <w:contextualSpacing/>
    </w:pPr>
  </w:style>
  <w:style w:type="paragraph" w:styleId="af7">
    <w:name w:val="Body Text"/>
    <w:basedOn w:val="a2"/>
    <w:link w:val="af8"/>
    <w:qFormat/>
    <w:rPr>
      <w:b/>
      <w:bCs/>
      <w:sz w:val="17"/>
    </w:rPr>
  </w:style>
  <w:style w:type="paragraph" w:styleId="af9">
    <w:name w:val="Body Text Indent"/>
    <w:basedOn w:val="a2"/>
    <w:link w:val="afa"/>
    <w:qFormat/>
    <w:pPr>
      <w:ind w:firstLine="420"/>
    </w:pPr>
    <w:rPr>
      <w:szCs w:val="21"/>
    </w:rPr>
  </w:style>
  <w:style w:type="paragraph" w:styleId="3">
    <w:name w:val="List Number 3"/>
    <w:basedOn w:val="a2"/>
    <w:semiHidden/>
    <w:unhideWhenUsed/>
    <w:qFormat/>
    <w:pPr>
      <w:numPr>
        <w:numId w:val="7"/>
      </w:numPr>
      <w:contextualSpacing/>
    </w:pPr>
  </w:style>
  <w:style w:type="paragraph" w:styleId="22">
    <w:name w:val="List 2"/>
    <w:basedOn w:val="a2"/>
    <w:semiHidden/>
    <w:unhideWhenUsed/>
    <w:qFormat/>
    <w:pPr>
      <w:ind w:leftChars="200" w:left="100" w:hangingChars="200" w:hanging="200"/>
      <w:contextualSpacing/>
    </w:pPr>
  </w:style>
  <w:style w:type="paragraph" w:styleId="afb">
    <w:name w:val="List Continue"/>
    <w:basedOn w:val="a2"/>
    <w:semiHidden/>
    <w:unhideWhenUsed/>
    <w:qFormat/>
    <w:pPr>
      <w:spacing w:after="120"/>
      <w:ind w:leftChars="200" w:left="420"/>
      <w:contextualSpacing/>
    </w:pPr>
  </w:style>
  <w:style w:type="paragraph" w:styleId="afc">
    <w:name w:val="Block Text"/>
    <w:basedOn w:val="a2"/>
    <w:semiHidden/>
    <w:unhideWhenUsed/>
    <w:pPr>
      <w:spacing w:after="120"/>
      <w:ind w:leftChars="700" w:left="1440" w:rightChars="700" w:right="1440"/>
    </w:pPr>
  </w:style>
  <w:style w:type="paragraph" w:styleId="20">
    <w:name w:val="List Bullet 2"/>
    <w:basedOn w:val="a2"/>
    <w:semiHidden/>
    <w:unhideWhenUsed/>
    <w:qFormat/>
    <w:pPr>
      <w:numPr>
        <w:numId w:val="8"/>
      </w:numPr>
      <w:contextualSpacing/>
    </w:pPr>
  </w:style>
  <w:style w:type="paragraph" w:styleId="HTML">
    <w:name w:val="HTML Address"/>
    <w:basedOn w:val="a2"/>
    <w:link w:val="HTML0"/>
    <w:semiHidden/>
    <w:unhideWhenUsed/>
    <w:qFormat/>
    <w:rPr>
      <w:i/>
      <w:iCs/>
    </w:rPr>
  </w:style>
  <w:style w:type="paragraph" w:styleId="42">
    <w:name w:val="index 4"/>
    <w:basedOn w:val="a2"/>
    <w:next w:val="a2"/>
    <w:autoRedefine/>
    <w:semiHidden/>
    <w:unhideWhenUsed/>
    <w:qFormat/>
    <w:pPr>
      <w:ind w:leftChars="600" w:left="600" w:firstLine="0"/>
    </w:pPr>
  </w:style>
  <w:style w:type="paragraph" w:styleId="TOC5">
    <w:name w:val="toc 5"/>
    <w:basedOn w:val="a2"/>
    <w:next w:val="a2"/>
    <w:autoRedefine/>
    <w:semiHidden/>
    <w:unhideWhenUsed/>
    <w:qFormat/>
    <w:pPr>
      <w:ind w:leftChars="800" w:left="1680"/>
    </w:pPr>
  </w:style>
  <w:style w:type="paragraph" w:styleId="TOC3">
    <w:name w:val="toc 3"/>
    <w:basedOn w:val="a2"/>
    <w:next w:val="a2"/>
    <w:autoRedefine/>
    <w:semiHidden/>
    <w:unhideWhenUsed/>
    <w:qFormat/>
    <w:pPr>
      <w:ind w:leftChars="400" w:left="840"/>
    </w:pPr>
  </w:style>
  <w:style w:type="paragraph" w:styleId="afd">
    <w:name w:val="Plain Text"/>
    <w:basedOn w:val="a2"/>
    <w:link w:val="afe"/>
    <w:semiHidden/>
    <w:unhideWhenUsed/>
    <w:qFormat/>
    <w:rPr>
      <w:rFonts w:asciiTheme="minorEastAsia" w:eastAsiaTheme="minorEastAsia" w:hAnsi="Courier New" w:cs="Courier New"/>
    </w:rPr>
  </w:style>
  <w:style w:type="paragraph" w:styleId="50">
    <w:name w:val="List Bullet 5"/>
    <w:basedOn w:val="a2"/>
    <w:semiHidden/>
    <w:unhideWhenUsed/>
    <w:qFormat/>
    <w:pPr>
      <w:numPr>
        <w:numId w:val="9"/>
      </w:numPr>
      <w:contextualSpacing/>
    </w:pPr>
  </w:style>
  <w:style w:type="paragraph" w:styleId="4">
    <w:name w:val="List Number 4"/>
    <w:basedOn w:val="a2"/>
    <w:semiHidden/>
    <w:unhideWhenUsed/>
    <w:qFormat/>
    <w:pPr>
      <w:numPr>
        <w:numId w:val="10"/>
      </w:numPr>
      <w:contextualSpacing/>
    </w:pPr>
  </w:style>
  <w:style w:type="paragraph" w:styleId="TOC8">
    <w:name w:val="toc 8"/>
    <w:basedOn w:val="a2"/>
    <w:next w:val="a2"/>
    <w:autoRedefine/>
    <w:semiHidden/>
    <w:unhideWhenUsed/>
    <w:qFormat/>
    <w:pPr>
      <w:ind w:leftChars="1400" w:left="2940"/>
    </w:pPr>
  </w:style>
  <w:style w:type="paragraph" w:styleId="34">
    <w:name w:val="index 3"/>
    <w:basedOn w:val="a2"/>
    <w:next w:val="a2"/>
    <w:autoRedefine/>
    <w:semiHidden/>
    <w:unhideWhenUsed/>
    <w:qFormat/>
    <w:pPr>
      <w:ind w:leftChars="400" w:left="400" w:firstLine="0"/>
    </w:pPr>
  </w:style>
  <w:style w:type="paragraph" w:styleId="aff">
    <w:name w:val="Date"/>
    <w:basedOn w:val="a2"/>
    <w:next w:val="a2"/>
    <w:link w:val="aff0"/>
    <w:semiHidden/>
    <w:unhideWhenUsed/>
    <w:qFormat/>
    <w:pPr>
      <w:ind w:leftChars="2500" w:left="100"/>
    </w:pPr>
  </w:style>
  <w:style w:type="paragraph" w:styleId="23">
    <w:name w:val="Body Text Indent 2"/>
    <w:basedOn w:val="a2"/>
    <w:link w:val="24"/>
    <w:semiHidden/>
    <w:unhideWhenUsed/>
    <w:pPr>
      <w:spacing w:after="120" w:line="480" w:lineRule="auto"/>
      <w:ind w:leftChars="200" w:left="420"/>
    </w:pPr>
  </w:style>
  <w:style w:type="paragraph" w:styleId="aff1">
    <w:name w:val="endnote text"/>
    <w:basedOn w:val="a2"/>
    <w:semiHidden/>
    <w:qFormat/>
    <w:pPr>
      <w:widowControl/>
      <w:snapToGrid/>
      <w:spacing w:line="240" w:lineRule="auto"/>
      <w:jc w:val="left"/>
    </w:pPr>
    <w:rPr>
      <w:snapToGrid/>
      <w:spacing w:val="0"/>
      <w:kern w:val="0"/>
      <w:szCs w:val="20"/>
      <w:lang w:val="de-DE" w:eastAsia="de-DE"/>
    </w:rPr>
  </w:style>
  <w:style w:type="paragraph" w:styleId="53">
    <w:name w:val="List Continue 5"/>
    <w:basedOn w:val="a2"/>
    <w:qFormat/>
    <w:pPr>
      <w:spacing w:after="120"/>
      <w:ind w:leftChars="1000" w:left="2100"/>
      <w:contextualSpacing/>
    </w:pPr>
  </w:style>
  <w:style w:type="paragraph" w:styleId="aff2">
    <w:name w:val="Balloon Text"/>
    <w:basedOn w:val="a2"/>
    <w:semiHidden/>
    <w:qFormat/>
    <w:pPr>
      <w:snapToGrid/>
      <w:spacing w:line="240" w:lineRule="auto"/>
    </w:pPr>
    <w:rPr>
      <w:snapToGrid/>
      <w:spacing w:val="0"/>
      <w:sz w:val="18"/>
      <w:szCs w:val="18"/>
    </w:rPr>
  </w:style>
  <w:style w:type="paragraph" w:styleId="aff3">
    <w:name w:val="footer"/>
    <w:basedOn w:val="a2"/>
    <w:qFormat/>
    <w:pPr>
      <w:tabs>
        <w:tab w:val="center" w:pos="4153"/>
        <w:tab w:val="right" w:pos="8306"/>
      </w:tabs>
      <w:jc w:val="left"/>
    </w:pPr>
    <w:rPr>
      <w:sz w:val="18"/>
      <w:szCs w:val="18"/>
    </w:rPr>
  </w:style>
  <w:style w:type="paragraph" w:styleId="aff4">
    <w:name w:val="envelope return"/>
    <w:basedOn w:val="a2"/>
    <w:semiHidden/>
    <w:unhideWhenUsed/>
    <w:qFormat/>
    <w:rPr>
      <w:rFonts w:asciiTheme="majorHAnsi" w:eastAsiaTheme="majorEastAsia" w:hAnsiTheme="majorHAnsi" w:cstheme="majorBidi"/>
    </w:rPr>
  </w:style>
  <w:style w:type="paragraph" w:styleId="aff5">
    <w:name w:val="header"/>
    <w:basedOn w:val="a2"/>
    <w:qFormat/>
    <w:pPr>
      <w:tabs>
        <w:tab w:val="center" w:pos="4153"/>
        <w:tab w:val="right" w:pos="8306"/>
      </w:tabs>
      <w:jc w:val="center"/>
    </w:pPr>
    <w:rPr>
      <w:sz w:val="18"/>
      <w:szCs w:val="18"/>
    </w:rPr>
  </w:style>
  <w:style w:type="paragraph" w:styleId="aff6">
    <w:name w:val="Signature"/>
    <w:basedOn w:val="a2"/>
    <w:link w:val="aff7"/>
    <w:semiHidden/>
    <w:unhideWhenUsed/>
    <w:qFormat/>
    <w:pPr>
      <w:ind w:leftChars="2100" w:left="100"/>
    </w:pPr>
  </w:style>
  <w:style w:type="paragraph" w:styleId="TOC1">
    <w:name w:val="toc 1"/>
    <w:basedOn w:val="a2"/>
    <w:next w:val="a2"/>
    <w:autoRedefine/>
    <w:semiHidden/>
    <w:unhideWhenUsed/>
    <w:qFormat/>
  </w:style>
  <w:style w:type="paragraph" w:styleId="43">
    <w:name w:val="List Continue 4"/>
    <w:basedOn w:val="a2"/>
    <w:qFormat/>
    <w:pPr>
      <w:spacing w:after="120"/>
      <w:ind w:leftChars="800" w:left="1680"/>
      <w:contextualSpacing/>
    </w:pPr>
  </w:style>
  <w:style w:type="paragraph" w:styleId="TOC4">
    <w:name w:val="toc 4"/>
    <w:basedOn w:val="a2"/>
    <w:next w:val="a2"/>
    <w:autoRedefine/>
    <w:semiHidden/>
    <w:unhideWhenUsed/>
    <w:qFormat/>
    <w:pPr>
      <w:ind w:leftChars="600" w:left="1260"/>
    </w:pPr>
  </w:style>
  <w:style w:type="paragraph" w:styleId="aff8">
    <w:name w:val="index heading"/>
    <w:basedOn w:val="a2"/>
    <w:next w:val="10"/>
    <w:semiHidden/>
    <w:unhideWhenUsed/>
    <w:rPr>
      <w:rFonts w:asciiTheme="majorHAnsi" w:eastAsiaTheme="majorEastAsia" w:hAnsiTheme="majorHAnsi" w:cstheme="majorBidi"/>
      <w:b/>
      <w:bCs/>
    </w:rPr>
  </w:style>
  <w:style w:type="paragraph" w:styleId="10">
    <w:name w:val="index 1"/>
    <w:basedOn w:val="a2"/>
    <w:next w:val="a2"/>
    <w:autoRedefine/>
    <w:semiHidden/>
    <w:unhideWhenUsed/>
    <w:qFormat/>
    <w:pPr>
      <w:ind w:firstLine="0"/>
    </w:pPr>
  </w:style>
  <w:style w:type="paragraph" w:styleId="aff9">
    <w:name w:val="Subtitle"/>
    <w:basedOn w:val="a2"/>
    <w:next w:val="a2"/>
    <w:qFormat/>
    <w:pPr>
      <w:overflowPunct w:val="0"/>
      <w:snapToGrid/>
      <w:spacing w:before="320" w:line="240" w:lineRule="auto"/>
      <w:ind w:firstLine="0"/>
      <w:outlineLvl w:val="0"/>
    </w:pPr>
    <w:rPr>
      <w:rFonts w:eastAsia="黑体"/>
      <w:snapToGrid/>
      <w:spacing w:val="0"/>
      <w:sz w:val="36"/>
      <w:szCs w:val="20"/>
    </w:rPr>
  </w:style>
  <w:style w:type="paragraph" w:styleId="5">
    <w:name w:val="List Number 5"/>
    <w:basedOn w:val="a2"/>
    <w:semiHidden/>
    <w:unhideWhenUsed/>
    <w:qFormat/>
    <w:pPr>
      <w:numPr>
        <w:numId w:val="11"/>
      </w:numPr>
      <w:contextualSpacing/>
    </w:pPr>
  </w:style>
  <w:style w:type="paragraph" w:styleId="affa">
    <w:name w:val="List"/>
    <w:basedOn w:val="a2"/>
    <w:qFormat/>
    <w:pPr>
      <w:ind w:left="200" w:hangingChars="200" w:hanging="200"/>
      <w:contextualSpacing/>
    </w:pPr>
  </w:style>
  <w:style w:type="paragraph" w:styleId="affb">
    <w:name w:val="footnote text"/>
    <w:basedOn w:val="a2"/>
    <w:semiHidden/>
    <w:qFormat/>
    <w:pPr>
      <w:jc w:val="left"/>
    </w:pPr>
    <w:rPr>
      <w:sz w:val="18"/>
      <w:szCs w:val="18"/>
    </w:rPr>
  </w:style>
  <w:style w:type="paragraph" w:styleId="TOC6">
    <w:name w:val="toc 6"/>
    <w:basedOn w:val="a2"/>
    <w:next w:val="a2"/>
    <w:autoRedefine/>
    <w:semiHidden/>
    <w:unhideWhenUsed/>
    <w:qFormat/>
    <w:pPr>
      <w:ind w:leftChars="1000" w:left="2100"/>
    </w:pPr>
  </w:style>
  <w:style w:type="paragraph" w:styleId="54">
    <w:name w:val="List 5"/>
    <w:basedOn w:val="a2"/>
    <w:semiHidden/>
    <w:unhideWhenUsed/>
    <w:qFormat/>
    <w:pPr>
      <w:ind w:leftChars="800" w:left="100" w:hangingChars="200" w:hanging="200"/>
      <w:contextualSpacing/>
    </w:pPr>
  </w:style>
  <w:style w:type="paragraph" w:styleId="35">
    <w:name w:val="Body Text Indent 3"/>
    <w:basedOn w:val="a2"/>
    <w:link w:val="36"/>
    <w:semiHidden/>
    <w:unhideWhenUsed/>
    <w:pPr>
      <w:spacing w:after="120"/>
      <w:ind w:leftChars="200" w:left="420"/>
    </w:pPr>
    <w:rPr>
      <w:sz w:val="16"/>
      <w:szCs w:val="16"/>
    </w:rPr>
  </w:style>
  <w:style w:type="paragraph" w:styleId="70">
    <w:name w:val="index 7"/>
    <w:basedOn w:val="a2"/>
    <w:next w:val="a2"/>
    <w:autoRedefine/>
    <w:semiHidden/>
    <w:unhideWhenUsed/>
    <w:pPr>
      <w:ind w:leftChars="1200" w:left="1200" w:firstLine="0"/>
    </w:pPr>
  </w:style>
  <w:style w:type="paragraph" w:styleId="90">
    <w:name w:val="index 9"/>
    <w:basedOn w:val="a2"/>
    <w:next w:val="a2"/>
    <w:autoRedefine/>
    <w:semiHidden/>
    <w:unhideWhenUsed/>
    <w:pPr>
      <w:ind w:leftChars="1600" w:left="1600" w:firstLine="0"/>
    </w:pPr>
  </w:style>
  <w:style w:type="paragraph" w:styleId="affc">
    <w:name w:val="table of figures"/>
    <w:basedOn w:val="a2"/>
    <w:next w:val="a2"/>
    <w:semiHidden/>
    <w:qFormat/>
  </w:style>
  <w:style w:type="paragraph" w:styleId="TOC2">
    <w:name w:val="toc 2"/>
    <w:basedOn w:val="a2"/>
    <w:next w:val="a2"/>
    <w:autoRedefine/>
    <w:semiHidden/>
    <w:unhideWhenUsed/>
    <w:qFormat/>
    <w:pPr>
      <w:ind w:leftChars="200" w:left="420"/>
    </w:pPr>
  </w:style>
  <w:style w:type="paragraph" w:styleId="TOC9">
    <w:name w:val="toc 9"/>
    <w:basedOn w:val="a2"/>
    <w:next w:val="a2"/>
    <w:autoRedefine/>
    <w:semiHidden/>
    <w:unhideWhenUsed/>
    <w:qFormat/>
    <w:pPr>
      <w:ind w:leftChars="1600" w:left="3360"/>
    </w:pPr>
  </w:style>
  <w:style w:type="paragraph" w:styleId="25">
    <w:name w:val="Body Text 2"/>
    <w:basedOn w:val="a2"/>
    <w:qFormat/>
    <w:pPr>
      <w:spacing w:after="60"/>
    </w:pPr>
    <w:rPr>
      <w:rFonts w:eastAsia="黑体"/>
      <w:b/>
      <w:bCs/>
      <w:sz w:val="16"/>
    </w:rPr>
  </w:style>
  <w:style w:type="paragraph" w:styleId="44">
    <w:name w:val="List 4"/>
    <w:basedOn w:val="a2"/>
    <w:semiHidden/>
    <w:unhideWhenUsed/>
    <w:qFormat/>
    <w:pPr>
      <w:ind w:leftChars="600" w:left="100" w:hangingChars="200" w:hanging="200"/>
      <w:contextualSpacing/>
    </w:pPr>
  </w:style>
  <w:style w:type="paragraph" w:styleId="26">
    <w:name w:val="List Continue 2"/>
    <w:basedOn w:val="a2"/>
    <w:qFormat/>
    <w:pPr>
      <w:spacing w:after="120"/>
      <w:ind w:leftChars="400" w:left="840"/>
      <w:contextualSpacing/>
    </w:pPr>
  </w:style>
  <w:style w:type="paragraph" w:styleId="affd">
    <w:name w:val="Message Header"/>
    <w:basedOn w:val="a2"/>
    <w:link w:val="affe"/>
    <w:semiHidden/>
    <w:unhideWhenUsed/>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rPr>
  </w:style>
  <w:style w:type="paragraph" w:styleId="HTML1">
    <w:name w:val="HTML Preformatted"/>
    <w:basedOn w:val="a2"/>
    <w:link w:val="HTML2"/>
    <w:semiHidden/>
    <w:unhideWhenUsed/>
    <w:qFormat/>
    <w:rPr>
      <w:rFonts w:ascii="Courier New" w:hAnsi="Courier New" w:cs="Courier New"/>
      <w:sz w:val="20"/>
      <w:szCs w:val="20"/>
    </w:rPr>
  </w:style>
  <w:style w:type="paragraph" w:styleId="afff">
    <w:name w:val="Normal (Web)"/>
    <w:basedOn w:val="a2"/>
    <w:qFormat/>
    <w:pPr>
      <w:widowControl/>
      <w:snapToGrid/>
      <w:spacing w:before="100" w:beforeAutospacing="1" w:after="100" w:afterAutospacing="1" w:line="240" w:lineRule="auto"/>
      <w:jc w:val="left"/>
    </w:pPr>
    <w:rPr>
      <w:rFonts w:hint="eastAsia"/>
      <w:snapToGrid/>
      <w:spacing w:val="0"/>
      <w:kern w:val="0"/>
      <w:sz w:val="24"/>
    </w:rPr>
  </w:style>
  <w:style w:type="paragraph" w:styleId="37">
    <w:name w:val="List Continue 3"/>
    <w:basedOn w:val="a2"/>
    <w:qFormat/>
    <w:pPr>
      <w:spacing w:after="120"/>
      <w:ind w:leftChars="600" w:left="1260"/>
      <w:contextualSpacing/>
    </w:pPr>
  </w:style>
  <w:style w:type="paragraph" w:styleId="27">
    <w:name w:val="index 2"/>
    <w:basedOn w:val="a2"/>
    <w:next w:val="a2"/>
    <w:autoRedefine/>
    <w:semiHidden/>
    <w:unhideWhenUsed/>
    <w:qFormat/>
    <w:pPr>
      <w:ind w:leftChars="200" w:left="200" w:firstLine="0"/>
    </w:pPr>
  </w:style>
  <w:style w:type="paragraph" w:styleId="afff0">
    <w:name w:val="Title"/>
    <w:basedOn w:val="a2"/>
    <w:next w:val="a2"/>
    <w:link w:val="afff1"/>
    <w:qFormat/>
    <w:pPr>
      <w:spacing w:before="240" w:after="60"/>
      <w:jc w:val="center"/>
      <w:outlineLvl w:val="0"/>
    </w:pPr>
    <w:rPr>
      <w:rFonts w:asciiTheme="majorHAnsi" w:eastAsiaTheme="majorEastAsia" w:hAnsiTheme="majorHAnsi" w:cstheme="majorBidi"/>
      <w:b/>
      <w:bCs/>
      <w:sz w:val="32"/>
      <w:szCs w:val="32"/>
    </w:rPr>
  </w:style>
  <w:style w:type="paragraph" w:styleId="afff2">
    <w:name w:val="annotation subject"/>
    <w:basedOn w:val="af2"/>
    <w:next w:val="af2"/>
    <w:semiHidden/>
    <w:qFormat/>
    <w:rPr>
      <w:b/>
      <w:bCs/>
    </w:rPr>
  </w:style>
  <w:style w:type="paragraph" w:styleId="afff3">
    <w:name w:val="Body Text First Indent"/>
    <w:basedOn w:val="af7"/>
    <w:link w:val="afff4"/>
    <w:semiHidden/>
    <w:unhideWhenUsed/>
    <w:pPr>
      <w:spacing w:after="120"/>
      <w:ind w:firstLineChars="100" w:firstLine="420"/>
    </w:pPr>
    <w:rPr>
      <w:b w:val="0"/>
      <w:bCs w:val="0"/>
      <w:sz w:val="22"/>
    </w:rPr>
  </w:style>
  <w:style w:type="paragraph" w:styleId="28">
    <w:name w:val="Body Text First Indent 2"/>
    <w:basedOn w:val="af9"/>
    <w:link w:val="29"/>
    <w:semiHidden/>
    <w:unhideWhenUsed/>
    <w:pPr>
      <w:spacing w:after="120"/>
      <w:ind w:leftChars="200" w:left="420" w:firstLineChars="200" w:firstLine="200"/>
    </w:pPr>
    <w:rPr>
      <w:szCs w:val="24"/>
    </w:rPr>
  </w:style>
  <w:style w:type="table" w:styleId="afff5">
    <w:name w:val="Table Grid"/>
    <w:basedOn w:val="a4"/>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6">
    <w:name w:val="Table Theme"/>
    <w:basedOn w:val="a4"/>
    <w:semiHidden/>
    <w:unhideWhenUsed/>
    <w:qFormat/>
    <w:pPr>
      <w:widowControl w:val="0"/>
      <w:snapToGrid w:val="0"/>
      <w:spacing w:line="264" w:lineRule="auto"/>
      <w:ind w:firstLine="51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olorful 1"/>
    <w:basedOn w:val="a4"/>
    <w:semiHidden/>
    <w:unhideWhenUsed/>
    <w:qFormat/>
    <w:pPr>
      <w:widowControl w:val="0"/>
      <w:snapToGrid w:val="0"/>
      <w:spacing w:line="264" w:lineRule="auto"/>
      <w:ind w:firstLine="51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a">
    <w:name w:val="Table Colorful 2"/>
    <w:basedOn w:val="a4"/>
    <w:semiHidden/>
    <w:unhideWhenUsed/>
    <w:qFormat/>
    <w:pPr>
      <w:widowControl w:val="0"/>
      <w:snapToGrid w:val="0"/>
      <w:spacing w:line="264" w:lineRule="auto"/>
      <w:ind w:firstLine="51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8">
    <w:name w:val="Table Colorful 3"/>
    <w:basedOn w:val="a4"/>
    <w:semiHidden/>
    <w:unhideWhenUsed/>
    <w:qFormat/>
    <w:pPr>
      <w:widowControl w:val="0"/>
      <w:snapToGrid w:val="0"/>
      <w:spacing w:line="264" w:lineRule="auto"/>
      <w:ind w:firstLine="51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7">
    <w:name w:val="Table Elegant"/>
    <w:basedOn w:val="a4"/>
    <w:semiHidden/>
    <w:unhideWhenUsed/>
    <w:qFormat/>
    <w:pPr>
      <w:widowControl w:val="0"/>
      <w:snapToGrid w:val="0"/>
      <w:spacing w:line="264" w:lineRule="auto"/>
      <w:ind w:firstLine="51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2">
    <w:name w:val="Table Classic 1"/>
    <w:basedOn w:val="a4"/>
    <w:semiHidden/>
    <w:unhideWhenUsed/>
    <w:qFormat/>
    <w:pPr>
      <w:widowControl w:val="0"/>
      <w:snapToGrid w:val="0"/>
      <w:spacing w:line="264" w:lineRule="auto"/>
      <w:ind w:firstLine="51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b">
    <w:name w:val="Table Classic 2"/>
    <w:basedOn w:val="a4"/>
    <w:semiHidden/>
    <w:unhideWhenUsed/>
    <w:qFormat/>
    <w:pPr>
      <w:widowControl w:val="0"/>
      <w:snapToGrid w:val="0"/>
      <w:spacing w:line="264" w:lineRule="auto"/>
      <w:ind w:firstLine="51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9">
    <w:name w:val="Table Classic 3"/>
    <w:basedOn w:val="a4"/>
    <w:semiHidden/>
    <w:unhideWhenUsed/>
    <w:qFormat/>
    <w:pPr>
      <w:widowControl w:val="0"/>
      <w:snapToGrid w:val="0"/>
      <w:spacing w:line="264" w:lineRule="auto"/>
      <w:ind w:firstLine="51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5">
    <w:name w:val="Table Classic 4"/>
    <w:basedOn w:val="a4"/>
    <w:semiHidden/>
    <w:unhideWhenUsed/>
    <w:qFormat/>
    <w:pPr>
      <w:widowControl w:val="0"/>
      <w:snapToGrid w:val="0"/>
      <w:spacing w:line="264" w:lineRule="auto"/>
      <w:ind w:firstLine="51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3">
    <w:name w:val="Table Simple 1"/>
    <w:basedOn w:val="a4"/>
    <w:semiHidden/>
    <w:unhideWhenUsed/>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c">
    <w:name w:val="Table Simple 2"/>
    <w:basedOn w:val="a4"/>
    <w:semiHidden/>
    <w:unhideWhenUsed/>
    <w:qFormat/>
    <w:pPr>
      <w:widowControl w:val="0"/>
      <w:snapToGrid w:val="0"/>
      <w:spacing w:line="264" w:lineRule="auto"/>
      <w:ind w:firstLine="510"/>
      <w:jc w:val="both"/>
    </w:p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a">
    <w:name w:val="Table Simple 3"/>
    <w:basedOn w:val="a4"/>
    <w:semiHidden/>
    <w:unhideWhenUsed/>
    <w:qFormat/>
    <w:pPr>
      <w:widowControl w:val="0"/>
      <w:snapToGrid w:val="0"/>
      <w:spacing w:line="264" w:lineRule="auto"/>
      <w:ind w:firstLine="51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4">
    <w:name w:val="Table Subtle 1"/>
    <w:basedOn w:val="a4"/>
    <w:semiHidden/>
    <w:unhideWhenUsed/>
    <w:qFormat/>
    <w:pPr>
      <w:widowControl w:val="0"/>
      <w:snapToGrid w:val="0"/>
      <w:spacing w:line="264" w:lineRule="auto"/>
      <w:ind w:firstLine="510"/>
      <w:jc w:val="both"/>
    </w:p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d">
    <w:name w:val="Table Subtle 2"/>
    <w:basedOn w:val="a4"/>
    <w:semiHidden/>
    <w:unhideWhenUsed/>
    <w:qFormat/>
    <w:pPr>
      <w:widowControl w:val="0"/>
      <w:snapToGrid w:val="0"/>
      <w:spacing w:line="264" w:lineRule="auto"/>
      <w:ind w:firstLine="510"/>
      <w:jc w:val="both"/>
    </w:p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5">
    <w:name w:val="Table 3D effects 1"/>
    <w:basedOn w:val="a4"/>
    <w:semiHidden/>
    <w:unhideWhenUsed/>
    <w:qFormat/>
    <w:pPr>
      <w:widowControl w:val="0"/>
      <w:snapToGrid w:val="0"/>
      <w:spacing w:line="264" w:lineRule="auto"/>
      <w:ind w:firstLine="510"/>
      <w:jc w:val="both"/>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e">
    <w:name w:val="Table 3D effects 2"/>
    <w:basedOn w:val="a4"/>
    <w:semiHidden/>
    <w:unhideWhenUsed/>
    <w:qFormat/>
    <w:pPr>
      <w:widowControl w:val="0"/>
      <w:snapToGrid w:val="0"/>
      <w:spacing w:line="264" w:lineRule="auto"/>
      <w:ind w:firstLine="51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b">
    <w:name w:val="Table 3D effects 3"/>
    <w:basedOn w:val="a4"/>
    <w:semiHidden/>
    <w:unhideWhenUsed/>
    <w:qFormat/>
    <w:pPr>
      <w:widowControl w:val="0"/>
      <w:snapToGrid w:val="0"/>
      <w:spacing w:line="264" w:lineRule="auto"/>
      <w:ind w:firstLine="510"/>
      <w:jc w:val="both"/>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6">
    <w:name w:val="Table List 1"/>
    <w:basedOn w:val="a4"/>
    <w:semiHidden/>
    <w:unhideWhenUsed/>
    <w:qFormat/>
    <w:pPr>
      <w:widowControl w:val="0"/>
      <w:snapToGrid w:val="0"/>
      <w:spacing w:line="264" w:lineRule="auto"/>
      <w:ind w:firstLine="51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
    <w:name w:val="Table List 2"/>
    <w:basedOn w:val="a4"/>
    <w:semiHidden/>
    <w:unhideWhenUsed/>
    <w:qFormat/>
    <w:pPr>
      <w:widowControl w:val="0"/>
      <w:snapToGrid w:val="0"/>
      <w:spacing w:line="264" w:lineRule="auto"/>
      <w:ind w:firstLine="510"/>
      <w:jc w:val="both"/>
    </w:p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c">
    <w:name w:val="Table List 3"/>
    <w:basedOn w:val="a4"/>
    <w:semiHidden/>
    <w:unhideWhenUsed/>
    <w:qFormat/>
    <w:pPr>
      <w:widowControl w:val="0"/>
      <w:snapToGrid w:val="0"/>
      <w:spacing w:line="264" w:lineRule="auto"/>
      <w:ind w:firstLine="51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6">
    <w:name w:val="Table List 4"/>
    <w:basedOn w:val="a4"/>
    <w:semiHidden/>
    <w:unhideWhenUsed/>
    <w:qFormat/>
    <w:pPr>
      <w:widowControl w:val="0"/>
      <w:snapToGrid w:val="0"/>
      <w:spacing w:line="264" w:lineRule="auto"/>
      <w:ind w:firstLine="51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5">
    <w:name w:val="Table List 5"/>
    <w:basedOn w:val="a4"/>
    <w:semiHidden/>
    <w:unhideWhenUsed/>
    <w:qFormat/>
    <w:pPr>
      <w:widowControl w:val="0"/>
      <w:snapToGrid w:val="0"/>
      <w:spacing w:line="264" w:lineRule="auto"/>
      <w:ind w:firstLine="51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1">
    <w:name w:val="Table List 6"/>
    <w:basedOn w:val="a4"/>
    <w:semiHidden/>
    <w:unhideWhenUsed/>
    <w:qFormat/>
    <w:pPr>
      <w:widowControl w:val="0"/>
      <w:snapToGrid w:val="0"/>
      <w:spacing w:line="264" w:lineRule="auto"/>
      <w:ind w:firstLine="51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1">
    <w:name w:val="Table List 7"/>
    <w:basedOn w:val="a4"/>
    <w:semiHidden/>
    <w:unhideWhenUsed/>
    <w:qFormat/>
    <w:pPr>
      <w:widowControl w:val="0"/>
      <w:snapToGrid w:val="0"/>
      <w:spacing w:line="264" w:lineRule="auto"/>
      <w:ind w:firstLine="51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1">
    <w:name w:val="Table List 8"/>
    <w:basedOn w:val="a4"/>
    <w:semiHidden/>
    <w:unhideWhenUsed/>
    <w:qFormat/>
    <w:pPr>
      <w:widowControl w:val="0"/>
      <w:snapToGrid w:val="0"/>
      <w:spacing w:line="264" w:lineRule="auto"/>
      <w:ind w:firstLine="51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8">
    <w:name w:val="Table Contemporary"/>
    <w:basedOn w:val="a4"/>
    <w:semiHidden/>
    <w:unhideWhenUsed/>
    <w:qFormat/>
    <w:pPr>
      <w:widowControl w:val="0"/>
      <w:snapToGrid w:val="0"/>
      <w:spacing w:line="264" w:lineRule="auto"/>
      <w:ind w:firstLine="51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7">
    <w:name w:val="Table Columns 1"/>
    <w:basedOn w:val="a4"/>
    <w:semiHidden/>
    <w:unhideWhenUsed/>
    <w:qFormat/>
    <w:pPr>
      <w:widowControl w:val="0"/>
      <w:snapToGrid w:val="0"/>
      <w:spacing w:line="264" w:lineRule="auto"/>
      <w:ind w:firstLine="51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0">
    <w:name w:val="Table Columns 2"/>
    <w:basedOn w:val="a4"/>
    <w:semiHidden/>
    <w:unhideWhenUsed/>
    <w:qFormat/>
    <w:pPr>
      <w:widowControl w:val="0"/>
      <w:snapToGrid w:val="0"/>
      <w:spacing w:line="264" w:lineRule="auto"/>
      <w:ind w:firstLine="51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d">
    <w:name w:val="Table Columns 3"/>
    <w:basedOn w:val="a4"/>
    <w:semiHidden/>
    <w:unhideWhenUsed/>
    <w:qFormat/>
    <w:pPr>
      <w:widowControl w:val="0"/>
      <w:snapToGrid w:val="0"/>
      <w:spacing w:line="264" w:lineRule="auto"/>
      <w:ind w:firstLine="51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7">
    <w:name w:val="Table Columns 4"/>
    <w:basedOn w:val="a4"/>
    <w:semiHidden/>
    <w:unhideWhenUsed/>
    <w:qFormat/>
    <w:pPr>
      <w:widowControl w:val="0"/>
      <w:snapToGrid w:val="0"/>
      <w:spacing w:line="264" w:lineRule="auto"/>
      <w:ind w:firstLine="51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semiHidden/>
    <w:unhideWhenUsed/>
    <w:qFormat/>
    <w:pPr>
      <w:widowControl w:val="0"/>
      <w:snapToGrid w:val="0"/>
      <w:spacing w:line="264" w:lineRule="auto"/>
      <w:ind w:firstLine="51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8">
    <w:name w:val="Table Grid 1"/>
    <w:basedOn w:val="a4"/>
    <w:semiHidden/>
    <w:unhideWhenUsed/>
    <w:pPr>
      <w:widowControl w:val="0"/>
      <w:snapToGrid w:val="0"/>
      <w:spacing w:line="264" w:lineRule="auto"/>
      <w:ind w:firstLine="51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1">
    <w:name w:val="Table Grid 2"/>
    <w:basedOn w:val="a4"/>
    <w:semiHidden/>
    <w:unhideWhenUsed/>
    <w:pPr>
      <w:widowControl w:val="0"/>
      <w:snapToGrid w:val="0"/>
      <w:spacing w:line="264" w:lineRule="auto"/>
      <w:ind w:firstLine="51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e">
    <w:name w:val="Table Grid 3"/>
    <w:basedOn w:val="a4"/>
    <w:semiHidden/>
    <w:unhideWhenUsed/>
    <w:pPr>
      <w:widowControl w:val="0"/>
      <w:snapToGrid w:val="0"/>
      <w:spacing w:line="264" w:lineRule="auto"/>
      <w:ind w:firstLine="51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8">
    <w:name w:val="Table Grid 4"/>
    <w:basedOn w:val="a4"/>
    <w:semiHidden/>
    <w:unhideWhenUsed/>
    <w:pPr>
      <w:widowControl w:val="0"/>
      <w:snapToGrid w:val="0"/>
      <w:spacing w:line="264" w:lineRule="auto"/>
      <w:ind w:firstLine="51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7">
    <w:name w:val="Table Grid 5"/>
    <w:basedOn w:val="a4"/>
    <w:semiHidden/>
    <w:unhideWhenUsed/>
    <w:pPr>
      <w:widowControl w:val="0"/>
      <w:snapToGrid w:val="0"/>
      <w:spacing w:line="264" w:lineRule="auto"/>
      <w:ind w:firstLine="51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2">
    <w:name w:val="Table Grid 6"/>
    <w:basedOn w:val="a4"/>
    <w:semiHidden/>
    <w:unhideWhenUsed/>
    <w:pPr>
      <w:widowControl w:val="0"/>
      <w:snapToGrid w:val="0"/>
      <w:spacing w:line="264" w:lineRule="auto"/>
      <w:ind w:firstLine="51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2">
    <w:name w:val="Table Grid 7"/>
    <w:basedOn w:val="a4"/>
    <w:semiHidden/>
    <w:unhideWhenUsed/>
    <w:pPr>
      <w:widowControl w:val="0"/>
      <w:snapToGrid w:val="0"/>
      <w:spacing w:line="264" w:lineRule="auto"/>
      <w:ind w:firstLine="51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2">
    <w:name w:val="Table Grid 8"/>
    <w:basedOn w:val="a4"/>
    <w:semiHidden/>
    <w:unhideWhenUsed/>
    <w:pPr>
      <w:widowControl w:val="0"/>
      <w:snapToGrid w:val="0"/>
      <w:spacing w:line="264" w:lineRule="auto"/>
      <w:ind w:firstLine="51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9">
    <w:name w:val="Table Web 1"/>
    <w:basedOn w:val="a4"/>
    <w:semiHidden/>
    <w:unhideWhenUsed/>
    <w:pPr>
      <w:widowControl w:val="0"/>
      <w:snapToGrid w:val="0"/>
      <w:spacing w:line="264" w:lineRule="auto"/>
      <w:ind w:firstLine="51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2">
    <w:name w:val="Table Web 2"/>
    <w:basedOn w:val="a4"/>
    <w:semiHidden/>
    <w:unhideWhenUsed/>
    <w:pPr>
      <w:widowControl w:val="0"/>
      <w:snapToGrid w:val="0"/>
      <w:spacing w:line="264" w:lineRule="auto"/>
      <w:ind w:firstLine="51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
    <w:name w:val="Table Web 3"/>
    <w:basedOn w:val="a4"/>
    <w:semiHidden/>
    <w:unhideWhenUsed/>
    <w:pPr>
      <w:widowControl w:val="0"/>
      <w:snapToGrid w:val="0"/>
      <w:spacing w:line="264" w:lineRule="auto"/>
      <w:ind w:firstLine="51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9">
    <w:name w:val="Table Professional"/>
    <w:basedOn w:val="a4"/>
    <w:semiHidden/>
    <w:unhideWhenUsed/>
    <w:pPr>
      <w:widowControl w:val="0"/>
      <w:snapToGrid w:val="0"/>
      <w:spacing w:line="264" w:lineRule="auto"/>
      <w:ind w:firstLine="51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afffa">
    <w:name w:val="Light Shading"/>
    <w:basedOn w:val="a4"/>
    <w:uiPriority w:val="60"/>
    <w:semiHidden/>
    <w:unhideWhenUsed/>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semiHidden/>
    <w:unhideWhenUsed/>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4"/>
    <w:uiPriority w:val="60"/>
    <w:semiHidden/>
    <w:unhideWhenUsed/>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4"/>
    <w:uiPriority w:val="60"/>
    <w:semiHidden/>
    <w:unhideWhenUsed/>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4"/>
    <w:uiPriority w:val="60"/>
    <w:semiHidden/>
    <w:unhideWhenUsed/>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4"/>
    <w:uiPriority w:val="60"/>
    <w:semiHidden/>
    <w:unhideWhenUsed/>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4"/>
    <w:uiPriority w:val="60"/>
    <w:semiHidden/>
    <w:unhideWhenUsed/>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fb">
    <w:name w:val="Light List"/>
    <w:basedOn w:val="a4"/>
    <w:uiPriority w:val="61"/>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semiHidden/>
    <w:unhideWhenUsed/>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4"/>
    <w:uiPriority w:val="61"/>
    <w:semiHidden/>
    <w:unhideWhenUsed/>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4"/>
    <w:uiPriority w:val="61"/>
    <w:semiHidden/>
    <w:unhideWhenUsed/>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4"/>
    <w:uiPriority w:val="61"/>
    <w:semiHidden/>
    <w:unhideWhenUsed/>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4"/>
    <w:uiPriority w:val="61"/>
    <w:semiHidden/>
    <w:unhideWhenUsed/>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4"/>
    <w:uiPriority w:val="61"/>
    <w:semiHidden/>
    <w:unhideWhenUsed/>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c">
    <w:name w:val="Light Grid"/>
    <w:basedOn w:val="a4"/>
    <w:uiPriority w:val="62"/>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4"/>
    <w:uiPriority w:val="62"/>
    <w:semiHidden/>
    <w:unhideWhenUsed/>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4"/>
    <w:uiPriority w:val="62"/>
    <w:semiHidden/>
    <w:unhideWhenUsed/>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4"/>
    <w:uiPriority w:val="62"/>
    <w:semiHidden/>
    <w:unhideWhenUsed/>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4"/>
    <w:uiPriority w:val="62"/>
    <w:semiHidden/>
    <w:unhideWhenUsed/>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4"/>
    <w:uiPriority w:val="62"/>
    <w:semiHidden/>
    <w:unhideWhenUsed/>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4"/>
    <w:uiPriority w:val="62"/>
    <w:semiHidden/>
    <w:unhideWhenUsed/>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a">
    <w:name w:val="Medium Shading 1"/>
    <w:basedOn w:val="a4"/>
    <w:uiPriority w:val="63"/>
    <w:semiHidden/>
    <w:unhideWhenUsed/>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semiHidden/>
    <w:unhideWhenUsed/>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semiHidden/>
    <w:unhideWhenUsed/>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semiHidden/>
    <w:unhideWhenUsed/>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semiHidden/>
    <w:unhideWhenUsed/>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semiHidden/>
    <w:unhideWhenUsed/>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semiHidden/>
    <w:unhideWhenUsed/>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f3">
    <w:name w:val="Medium Shading 2"/>
    <w:basedOn w:val="a4"/>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b">
    <w:name w:val="Medium List 1"/>
    <w:basedOn w:val="a4"/>
    <w:uiPriority w:val="65"/>
    <w:semiHidden/>
    <w:unhideWhenUsed/>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semiHidden/>
    <w:unhideWhenUsed/>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semiHidden/>
    <w:unhideWhenUsed/>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semiHidden/>
    <w:unhideWhenUsed/>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semiHidden/>
    <w:unhideWhenUsed/>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semiHidden/>
    <w:unhideWhenUsed/>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semiHidden/>
    <w:unhideWhenUsed/>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f4">
    <w:name w:val="Medium List 2"/>
    <w:basedOn w:val="a4"/>
    <w:uiPriority w:val="66"/>
    <w:semiHidden/>
    <w:unhideWhenUsed/>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semiHidden/>
    <w:unhideWhenUsed/>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semiHidden/>
    <w:unhideWhenUsed/>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semiHidden/>
    <w:unhideWhenUsed/>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semiHidden/>
    <w:unhideWhenUsed/>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semiHidden/>
    <w:unhideWhenUsed/>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semiHidden/>
    <w:unhideWhenUsed/>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c">
    <w:name w:val="Medium Grid 1"/>
    <w:basedOn w:val="a4"/>
    <w:uiPriority w:val="67"/>
    <w:semiHidden/>
    <w:unhideWhenUsed/>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semiHidden/>
    <w:unhideWhenUsed/>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semiHidden/>
    <w:unhideWhenUsed/>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semiHidden/>
    <w:unhideWhenUsed/>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semiHidden/>
    <w:unhideWhenUsed/>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semiHidden/>
    <w:unhideWhenUsed/>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semiHidden/>
    <w:unhideWhenUsed/>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f5">
    <w:name w:val="Medium Grid 2"/>
    <w:basedOn w:val="a4"/>
    <w:uiPriority w:val="68"/>
    <w:semiHidden/>
    <w:unhideWhenUsed/>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semiHidden/>
    <w:unhideWhenUsed/>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semiHidden/>
    <w:unhideWhenUsed/>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semiHidden/>
    <w:unhideWhenUsed/>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semiHidden/>
    <w:unhideWhenUsed/>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semiHidden/>
    <w:unhideWhenUsed/>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semiHidden/>
    <w:unhideWhenUsed/>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f0">
    <w:name w:val="Medium Grid 3"/>
    <w:basedOn w:val="a4"/>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4"/>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4"/>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4"/>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4"/>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4"/>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4"/>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ffd">
    <w:name w:val="Dark List"/>
    <w:basedOn w:val="a4"/>
    <w:uiPriority w:val="70"/>
    <w:semiHidden/>
    <w:unhideWhenUsed/>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semiHidden/>
    <w:unhideWhenUsed/>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semiHidden/>
    <w:unhideWhenUsed/>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semiHidden/>
    <w:unhideWhenUsed/>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semiHidden/>
    <w:unhideWhenUsed/>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semiHidden/>
    <w:unhideWhenUsed/>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semiHidden/>
    <w:unhideWhenUsed/>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fe">
    <w:name w:val="Colorful Shading"/>
    <w:basedOn w:val="a4"/>
    <w:uiPriority w:val="71"/>
    <w:semiHidden/>
    <w:unhideWhenUsed/>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semiHidden/>
    <w:unhideWhenUsed/>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semiHidden/>
    <w:unhideWhenUsed/>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semiHidden/>
    <w:unhideWhenUsed/>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4"/>
    <w:uiPriority w:val="71"/>
    <w:semiHidden/>
    <w:unhideWhenUsed/>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semiHidden/>
    <w:unhideWhenUsed/>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semiHidden/>
    <w:unhideWhenUsed/>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ff">
    <w:name w:val="Colorful List"/>
    <w:basedOn w:val="a4"/>
    <w:uiPriority w:val="72"/>
    <w:semiHidden/>
    <w:unhideWhenUsed/>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semiHidden/>
    <w:unhideWhenUsed/>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4"/>
    <w:uiPriority w:val="72"/>
    <w:semiHidden/>
    <w:unhideWhenUsed/>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4"/>
    <w:uiPriority w:val="72"/>
    <w:semiHidden/>
    <w:unhideWhenUsed/>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4"/>
    <w:uiPriority w:val="72"/>
    <w:semiHidden/>
    <w:unhideWhenUsed/>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4"/>
    <w:uiPriority w:val="72"/>
    <w:semiHidden/>
    <w:unhideWhenUsed/>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4"/>
    <w:uiPriority w:val="72"/>
    <w:semiHidden/>
    <w:unhideWhenUsed/>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ff0">
    <w:name w:val="Colorful Grid"/>
    <w:basedOn w:val="a4"/>
    <w:uiPriority w:val="73"/>
    <w:semiHidden/>
    <w:unhideWhenUsed/>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semiHidden/>
    <w:unhideWhenUsed/>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4"/>
    <w:uiPriority w:val="73"/>
    <w:semiHidden/>
    <w:unhideWhenUsed/>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4"/>
    <w:uiPriority w:val="73"/>
    <w:semiHidden/>
    <w:unhideWhenUsed/>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4"/>
    <w:uiPriority w:val="73"/>
    <w:semiHidden/>
    <w:unhideWhenUsed/>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4"/>
    <w:uiPriority w:val="73"/>
    <w:semiHidden/>
    <w:unhideWhenUsed/>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4"/>
    <w:uiPriority w:val="73"/>
    <w:semiHidden/>
    <w:unhideWhenUsed/>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1">
    <w:name w:val="Strong"/>
    <w:qFormat/>
    <w:rPr>
      <w:rFonts w:eastAsia="宋体"/>
      <w:b/>
      <w:bCs/>
    </w:rPr>
  </w:style>
  <w:style w:type="character" w:styleId="affff2">
    <w:name w:val="endnote reference"/>
    <w:basedOn w:val="a3"/>
    <w:semiHidden/>
    <w:unhideWhenUsed/>
    <w:rPr>
      <w:rFonts w:eastAsia="宋体"/>
      <w:vertAlign w:val="superscript"/>
    </w:rPr>
  </w:style>
  <w:style w:type="character" w:styleId="affff3">
    <w:name w:val="page number"/>
    <w:basedOn w:val="a3"/>
    <w:qFormat/>
    <w:rPr>
      <w:rFonts w:eastAsia="宋体"/>
    </w:rPr>
  </w:style>
  <w:style w:type="character" w:styleId="affff4">
    <w:name w:val="FollowedHyperlink"/>
    <w:qFormat/>
    <w:rPr>
      <w:rFonts w:eastAsia="宋体"/>
      <w:color w:val="800080"/>
      <w:u w:val="single"/>
    </w:rPr>
  </w:style>
  <w:style w:type="character" w:styleId="affff5">
    <w:name w:val="Emphasis"/>
    <w:uiPriority w:val="20"/>
    <w:qFormat/>
    <w:rPr>
      <w:rFonts w:eastAsia="宋体"/>
      <w:i/>
      <w:iCs/>
    </w:rPr>
  </w:style>
  <w:style w:type="character" w:styleId="affff6">
    <w:name w:val="line number"/>
    <w:basedOn w:val="a3"/>
    <w:semiHidden/>
    <w:unhideWhenUsed/>
    <w:rPr>
      <w:rFonts w:eastAsia="宋体"/>
    </w:rPr>
  </w:style>
  <w:style w:type="character" w:styleId="HTML3">
    <w:name w:val="HTML Definition"/>
    <w:basedOn w:val="a3"/>
    <w:semiHidden/>
    <w:unhideWhenUsed/>
    <w:qFormat/>
    <w:rPr>
      <w:rFonts w:eastAsia="宋体"/>
      <w:i/>
      <w:iCs/>
    </w:rPr>
  </w:style>
  <w:style w:type="character" w:styleId="HTML4">
    <w:name w:val="HTML Typewriter"/>
    <w:qFormat/>
    <w:rPr>
      <w:rFonts w:ascii="Times New Roman" w:eastAsia="宋体" w:hAnsi="Times New Roman" w:cs="Times New Roman"/>
      <w:sz w:val="24"/>
      <w:szCs w:val="24"/>
    </w:rPr>
  </w:style>
  <w:style w:type="character" w:styleId="HTML5">
    <w:name w:val="HTML Acronym"/>
    <w:basedOn w:val="a3"/>
    <w:semiHidden/>
    <w:unhideWhenUsed/>
    <w:qFormat/>
    <w:rPr>
      <w:rFonts w:eastAsia="宋体"/>
    </w:rPr>
  </w:style>
  <w:style w:type="character" w:styleId="HTML6">
    <w:name w:val="HTML Variable"/>
    <w:basedOn w:val="a3"/>
    <w:semiHidden/>
    <w:unhideWhenUsed/>
    <w:qFormat/>
    <w:rPr>
      <w:rFonts w:eastAsia="宋体"/>
      <w:i/>
      <w:iCs/>
    </w:rPr>
  </w:style>
  <w:style w:type="character" w:styleId="affff7">
    <w:name w:val="Hyperlink"/>
    <w:qFormat/>
    <w:rPr>
      <w:rFonts w:eastAsia="宋体"/>
      <w:color w:val="0000FF"/>
      <w:u w:val="single"/>
    </w:rPr>
  </w:style>
  <w:style w:type="character" w:styleId="HTML7">
    <w:name w:val="HTML Code"/>
    <w:basedOn w:val="a3"/>
    <w:semiHidden/>
    <w:unhideWhenUsed/>
    <w:qFormat/>
    <w:rPr>
      <w:rFonts w:ascii="Courier New" w:eastAsia="宋体" w:hAnsi="Courier New" w:cs="Courier New"/>
      <w:sz w:val="20"/>
      <w:szCs w:val="20"/>
    </w:rPr>
  </w:style>
  <w:style w:type="character" w:styleId="affff8">
    <w:name w:val="annotation reference"/>
    <w:semiHidden/>
    <w:qFormat/>
    <w:rPr>
      <w:rFonts w:eastAsia="宋体"/>
      <w:sz w:val="21"/>
      <w:szCs w:val="21"/>
    </w:rPr>
  </w:style>
  <w:style w:type="character" w:styleId="HTML8">
    <w:name w:val="HTML Cite"/>
    <w:basedOn w:val="a3"/>
    <w:semiHidden/>
    <w:unhideWhenUsed/>
    <w:qFormat/>
    <w:rPr>
      <w:rFonts w:eastAsia="宋体"/>
      <w:i/>
      <w:iCs/>
    </w:rPr>
  </w:style>
  <w:style w:type="character" w:styleId="affff9">
    <w:name w:val="footnote reference"/>
    <w:semiHidden/>
    <w:qFormat/>
    <w:rPr>
      <w:rFonts w:eastAsia="宋体"/>
      <w:vertAlign w:val="superscript"/>
    </w:rPr>
  </w:style>
  <w:style w:type="character" w:styleId="HTML9">
    <w:name w:val="HTML Keyboard"/>
    <w:basedOn w:val="a3"/>
    <w:semiHidden/>
    <w:unhideWhenUsed/>
    <w:qFormat/>
    <w:rPr>
      <w:rFonts w:ascii="Courier New" w:eastAsia="宋体" w:hAnsi="Courier New" w:cs="Courier New"/>
      <w:sz w:val="20"/>
      <w:szCs w:val="20"/>
    </w:rPr>
  </w:style>
  <w:style w:type="character" w:styleId="HTMLa">
    <w:name w:val="HTML Sample"/>
    <w:basedOn w:val="a3"/>
    <w:semiHidden/>
    <w:unhideWhenUsed/>
    <w:qFormat/>
    <w:rPr>
      <w:rFonts w:ascii="Courier New" w:eastAsia="宋体" w:hAnsi="Courier New" w:cs="Courier New"/>
    </w:rPr>
  </w:style>
  <w:style w:type="paragraph" w:customStyle="1" w:styleId="1d">
    <w:name w:val="样式1"/>
    <w:basedOn w:val="a2"/>
    <w:qFormat/>
    <w:pPr>
      <w:spacing w:after="160" w:line="288" w:lineRule="auto"/>
      <w:ind w:firstLine="0"/>
      <w:jc w:val="left"/>
    </w:pPr>
    <w:rPr>
      <w:rFonts w:eastAsia="方正楷体简体"/>
      <w:sz w:val="21"/>
    </w:rPr>
  </w:style>
  <w:style w:type="paragraph" w:customStyle="1" w:styleId="2f6">
    <w:name w:val="样式2"/>
    <w:basedOn w:val="a2"/>
    <w:qFormat/>
    <w:pPr>
      <w:spacing w:line="300" w:lineRule="auto"/>
      <w:ind w:firstLine="0"/>
    </w:pPr>
    <w:rPr>
      <w:rFonts w:eastAsia="方正楷体简体"/>
      <w:sz w:val="21"/>
    </w:rPr>
  </w:style>
  <w:style w:type="paragraph" w:customStyle="1" w:styleId="3f1">
    <w:name w:val="样式3"/>
    <w:basedOn w:val="a2"/>
    <w:qFormat/>
    <w:pPr>
      <w:spacing w:line="280" w:lineRule="exact"/>
      <w:ind w:left="227" w:hanging="227"/>
    </w:pPr>
    <w:rPr>
      <w:spacing w:val="0"/>
      <w:sz w:val="21"/>
      <w:szCs w:val="18"/>
    </w:rPr>
  </w:style>
  <w:style w:type="paragraph" w:customStyle="1" w:styleId="49">
    <w:name w:val="样式4"/>
    <w:basedOn w:val="a2"/>
    <w:qFormat/>
    <w:pPr>
      <w:spacing w:before="200" w:after="80" w:line="336" w:lineRule="auto"/>
      <w:ind w:firstLine="0"/>
    </w:pPr>
    <w:rPr>
      <w:spacing w:val="0"/>
      <w:sz w:val="21"/>
      <w:szCs w:val="18"/>
    </w:rPr>
  </w:style>
  <w:style w:type="character" w:customStyle="1" w:styleId="javascript">
    <w:name w:val="javascript"/>
    <w:basedOn w:val="a3"/>
    <w:qFormat/>
    <w:rPr>
      <w:rFonts w:eastAsia="宋体"/>
    </w:rPr>
  </w:style>
  <w:style w:type="paragraph" w:customStyle="1" w:styleId="100">
    <w:name w:val="标题10"/>
    <w:basedOn w:val="a2"/>
    <w:qFormat/>
    <w:pPr>
      <w:spacing w:before="80" w:after="80"/>
    </w:pPr>
    <w:rPr>
      <w:rFonts w:eastAsia="方正楷体_GB2312"/>
      <w:color w:val="000000"/>
      <w:spacing w:val="10"/>
      <w:szCs w:val="21"/>
    </w:rPr>
  </w:style>
  <w:style w:type="paragraph" w:customStyle="1" w:styleId="a1">
    <w:name w:val="参考文献"/>
    <w:basedOn w:val="a2"/>
    <w:qFormat/>
    <w:pPr>
      <w:numPr>
        <w:numId w:val="12"/>
      </w:numPr>
      <w:spacing w:line="295" w:lineRule="auto"/>
    </w:pPr>
    <w:rPr>
      <w:color w:val="000000"/>
      <w:sz w:val="18"/>
      <w:szCs w:val="18"/>
    </w:rPr>
  </w:style>
  <w:style w:type="character" w:customStyle="1" w:styleId="datatitle1">
    <w:name w:val="datatitle1"/>
    <w:qFormat/>
    <w:rPr>
      <w:rFonts w:eastAsia="宋体"/>
      <w:b/>
      <w:bCs/>
      <w:color w:val="10619F"/>
      <w:sz w:val="18"/>
      <w:szCs w:val="18"/>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wbr1">
    <w:name w:val="wbr1"/>
    <w:qFormat/>
    <w:rPr>
      <w:rFonts w:ascii="Times New Roman" w:eastAsia="宋体" w:hAnsi="Times New Roman" w:cs="Times New Roman" w:hint="default"/>
      <w:color w:val="FFFFFF"/>
      <w:spacing w:val="0"/>
      <w:sz w:val="2"/>
      <w:szCs w:val="2"/>
    </w:rPr>
  </w:style>
  <w:style w:type="character" w:customStyle="1" w:styleId="journaltitle3">
    <w:name w:val="journal_title3"/>
    <w:qFormat/>
    <w:rPr>
      <w:rFonts w:eastAsia="宋体"/>
      <w:i/>
      <w:iCs/>
    </w:rPr>
  </w:style>
  <w:style w:type="paragraph" w:customStyle="1" w:styleId="affffa">
    <w:name w:val="毕业论文正文"/>
    <w:basedOn w:val="a2"/>
    <w:qFormat/>
    <w:pPr>
      <w:snapToGrid/>
      <w:spacing w:line="360" w:lineRule="exact"/>
      <w:ind w:firstLineChars="200" w:firstLine="200"/>
    </w:pPr>
    <w:rPr>
      <w:snapToGrid/>
      <w:spacing w:val="0"/>
      <w:sz w:val="21"/>
      <w:szCs w:val="21"/>
    </w:rPr>
  </w:style>
  <w:style w:type="paragraph" w:customStyle="1" w:styleId="affffb">
    <w:name w:val="毕业论文图名表头"/>
    <w:basedOn w:val="a2"/>
    <w:qFormat/>
    <w:pPr>
      <w:snapToGrid/>
      <w:spacing w:beforeLines="50" w:afterLines="50" w:line="240" w:lineRule="exact"/>
      <w:jc w:val="center"/>
    </w:pPr>
    <w:rPr>
      <w:b/>
      <w:snapToGrid/>
      <w:spacing w:val="0"/>
      <w:sz w:val="18"/>
      <w:szCs w:val="18"/>
    </w:rPr>
  </w:style>
  <w:style w:type="paragraph" w:customStyle="1" w:styleId="2f7">
    <w:name w:val="标题2"/>
    <w:basedOn w:val="21"/>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ascii="Times New Roman" w:eastAsia="宋体" w:hAnsi="Times New Roman" w:cs="Times New Roman"/>
      <w:kern w:val="2"/>
      <w:sz w:val="21"/>
      <w:szCs w:val="21"/>
      <w:lang w:val="en-US" w:eastAsia="zh-CN" w:bidi="ar-SA"/>
    </w:rPr>
  </w:style>
  <w:style w:type="character" w:customStyle="1" w:styleId="ti">
    <w:name w:val="ti"/>
    <w:basedOn w:val="a3"/>
    <w:qFormat/>
    <w:rPr>
      <w:rFonts w:eastAsia="宋体"/>
    </w:rPr>
  </w:style>
  <w:style w:type="character" w:customStyle="1" w:styleId="affffc">
    <w:name w:val="a"/>
    <w:basedOn w:val="a3"/>
    <w:qFormat/>
    <w:rPr>
      <w:rFonts w:eastAsia="宋体"/>
    </w:rPr>
  </w:style>
  <w:style w:type="character" w:customStyle="1" w:styleId="aff10">
    <w:name w:val="aff1"/>
    <w:qFormat/>
    <w:rPr>
      <w:rFonts w:ascii="Times New Roman" w:eastAsia="宋体" w:hAnsi="Times New Roman" w:cs="Times New Roman" w:hint="default"/>
      <w:color w:val="000000"/>
      <w:sz w:val="15"/>
      <w:szCs w:val="15"/>
    </w:rPr>
  </w:style>
  <w:style w:type="character" w:customStyle="1" w:styleId="itemfirstlastodd">
    <w:name w:val="item first last odd"/>
    <w:basedOn w:val="a3"/>
    <w:qFormat/>
    <w:rPr>
      <w:rFonts w:eastAsia="宋体"/>
    </w:rPr>
  </w:style>
  <w:style w:type="character" w:customStyle="1" w:styleId="2Char">
    <w:name w:val="标题 2 Char"/>
    <w:qFormat/>
    <w:rPr>
      <w:rFonts w:ascii="Times New Roman" w:eastAsia="黑体" w:hAnsi="Times New Roman" w:cs="Times New Roman"/>
      <w:b/>
      <w:bCs/>
      <w:kern w:val="2"/>
      <w:sz w:val="32"/>
      <w:szCs w:val="32"/>
    </w:rPr>
  </w:style>
  <w:style w:type="character" w:customStyle="1" w:styleId="Char0">
    <w:name w:val="页眉 Char"/>
    <w:qFormat/>
    <w:rPr>
      <w:rFonts w:eastAsia="宋体"/>
      <w:kern w:val="2"/>
      <w:sz w:val="18"/>
      <w:szCs w:val="18"/>
    </w:rPr>
  </w:style>
  <w:style w:type="character" w:customStyle="1" w:styleId="Char1">
    <w:name w:val="页脚 Char"/>
    <w:qFormat/>
    <w:rPr>
      <w:rFonts w:eastAsia="宋体"/>
      <w:kern w:val="2"/>
      <w:sz w:val="18"/>
      <w:szCs w:val="18"/>
    </w:rPr>
  </w:style>
  <w:style w:type="character" w:customStyle="1" w:styleId="3Char">
    <w:name w:val="标题 3 Char"/>
    <w:qFormat/>
    <w:rPr>
      <w:rFonts w:ascii="Times New Roman" w:eastAsia="方正仿宋_GB2312" w:hAnsi="Times New Roman" w:cs="Times New Roman"/>
      <w:b/>
      <w:bCs/>
      <w:sz w:val="21"/>
      <w:szCs w:val="27"/>
    </w:rPr>
  </w:style>
  <w:style w:type="character" w:customStyle="1" w:styleId="Char2">
    <w:name w:val="纯文本 Char"/>
    <w:qFormat/>
    <w:rPr>
      <w:rFonts w:ascii="Times New Roman" w:eastAsia="宋体" w:hAnsi="Times New Roman" w:cs="Times New Roman"/>
      <w:kern w:val="2"/>
      <w:sz w:val="21"/>
      <w:szCs w:val="21"/>
    </w:rPr>
  </w:style>
  <w:style w:type="character" w:customStyle="1" w:styleId="Char3">
    <w:name w:val="正文文本 Char"/>
    <w:qFormat/>
    <w:rPr>
      <w:rFonts w:ascii="Times New Roman" w:hAnsi="Times New Roman" w:cs="Times New Roman"/>
      <w:kern w:val="2"/>
      <w:sz w:val="21"/>
      <w:szCs w:val="24"/>
    </w:rPr>
  </w:style>
  <w:style w:type="character" w:customStyle="1" w:styleId="HTMLChar">
    <w:name w:val="HTML 预设格式 Char"/>
    <w:qFormat/>
    <w:rPr>
      <w:rFonts w:ascii="Times New Roman" w:eastAsia="宋体" w:hAnsi="Times New Roman" w:cs="Times New Roman"/>
      <w:color w:val="000000"/>
      <w:sz w:val="24"/>
      <w:szCs w:val="24"/>
    </w:rPr>
  </w:style>
  <w:style w:type="character" w:customStyle="1" w:styleId="Char4">
    <w:name w:val="日期 Char"/>
    <w:qFormat/>
    <w:rPr>
      <w:rFonts w:eastAsia="宋体"/>
      <w:kern w:val="2"/>
      <w:sz w:val="21"/>
      <w:szCs w:val="24"/>
    </w:rPr>
  </w:style>
  <w:style w:type="character" w:customStyle="1" w:styleId="Char5">
    <w:name w:val="批注框文本 Char"/>
    <w:qFormat/>
    <w:rPr>
      <w:rFonts w:eastAsia="宋体"/>
      <w:kern w:val="2"/>
      <w:sz w:val="18"/>
      <w:szCs w:val="18"/>
    </w:rPr>
  </w:style>
  <w:style w:type="character" w:customStyle="1" w:styleId="s1magstyle5magstyle8">
    <w:name w:val="s1 mag_style5  mag_style8"/>
    <w:basedOn w:val="a3"/>
    <w:qFormat/>
    <w:rPr>
      <w:rFonts w:eastAsia="宋体"/>
    </w:rPr>
  </w:style>
  <w:style w:type="character" w:customStyle="1" w:styleId="s5magstyle5">
    <w:name w:val="s5 mag_style5"/>
    <w:basedOn w:val="a3"/>
    <w:qFormat/>
    <w:rPr>
      <w:rFonts w:eastAsia="宋体"/>
    </w:rPr>
  </w:style>
  <w:style w:type="character" w:customStyle="1" w:styleId="doi13">
    <w:name w:val="doi13"/>
    <w:basedOn w:val="a3"/>
    <w:qFormat/>
    <w:rPr>
      <w:rFonts w:eastAsia="宋体"/>
    </w:rPr>
  </w:style>
  <w:style w:type="paragraph" w:styleId="affffd">
    <w:name w:val="No Spacing"/>
    <w:qFormat/>
    <w:pPr>
      <w:widowControl w:val="0"/>
      <w:jc w:val="both"/>
    </w:pPr>
    <w:rPr>
      <w:kern w:val="2"/>
      <w:sz w:val="21"/>
      <w:szCs w:val="22"/>
    </w:rPr>
  </w:style>
  <w:style w:type="paragraph" w:styleId="affffe">
    <w:name w:val="List Paragraph"/>
    <w:basedOn w:val="a2"/>
    <w:qFormat/>
    <w:pPr>
      <w:snapToGrid/>
      <w:spacing w:line="240" w:lineRule="auto"/>
      <w:ind w:firstLineChars="200" w:firstLine="420"/>
    </w:pPr>
    <w:rPr>
      <w:snapToGrid/>
      <w:spacing w:val="0"/>
      <w:sz w:val="21"/>
      <w:szCs w:val="22"/>
    </w:rPr>
  </w:style>
  <w:style w:type="character" w:customStyle="1" w:styleId="1Char">
    <w:name w:val="标题 1 Char"/>
    <w:qFormat/>
    <w:rPr>
      <w:rFonts w:ascii="Times New Roman" w:eastAsia="宋体" w:hAnsi="Times New Roman" w:cs="Times New Roman"/>
      <w:b/>
      <w:bCs/>
      <w:kern w:val="36"/>
      <w:sz w:val="48"/>
      <w:szCs w:val="48"/>
    </w:rPr>
  </w:style>
  <w:style w:type="character" w:customStyle="1" w:styleId="journal8">
    <w:name w:val="journal8"/>
    <w:qFormat/>
    <w:rPr>
      <w:rFonts w:eastAsia="宋体"/>
      <w:i/>
      <w:iCs/>
    </w:rPr>
  </w:style>
  <w:style w:type="character" w:customStyle="1" w:styleId="jnumber1">
    <w:name w:val="jnumber1"/>
    <w:qFormat/>
    <w:rPr>
      <w:rFonts w:eastAsia="宋体"/>
      <w:b/>
      <w:bCs/>
    </w:rPr>
  </w:style>
  <w:style w:type="character" w:customStyle="1" w:styleId="atl">
    <w:name w:val="atl"/>
    <w:basedOn w:val="a3"/>
    <w:qFormat/>
    <w:rPr>
      <w:rFonts w:eastAsia="宋体"/>
    </w:rPr>
  </w:style>
  <w:style w:type="character" w:customStyle="1" w:styleId="jtl">
    <w:name w:val="jtl"/>
    <w:basedOn w:val="a3"/>
    <w:qFormat/>
    <w:rPr>
      <w:rFonts w:eastAsia="宋体"/>
    </w:rPr>
  </w:style>
  <w:style w:type="character" w:customStyle="1" w:styleId="vid">
    <w:name w:val="vid"/>
    <w:basedOn w:val="a3"/>
    <w:qFormat/>
    <w:rPr>
      <w:rFonts w:eastAsia="宋体"/>
    </w:rPr>
  </w:style>
  <w:style w:type="character" w:customStyle="1" w:styleId="cite-month-year">
    <w:name w:val="cite-month-year"/>
    <w:basedOn w:val="a3"/>
    <w:qFormat/>
    <w:rPr>
      <w:rFonts w:eastAsia="宋体"/>
    </w:rPr>
  </w:style>
  <w:style w:type="character" w:customStyle="1" w:styleId="atl3">
    <w:name w:val="atl3"/>
    <w:basedOn w:val="a3"/>
    <w:qFormat/>
    <w:rPr>
      <w:rFonts w:eastAsia="宋体"/>
    </w:rPr>
  </w:style>
  <w:style w:type="character" w:customStyle="1" w:styleId="jtl1">
    <w:name w:val="jtl1"/>
    <w:qFormat/>
    <w:rPr>
      <w:rFonts w:eastAsia="宋体"/>
      <w:i/>
      <w:iCs/>
    </w:rPr>
  </w:style>
  <w:style w:type="character" w:customStyle="1" w:styleId="vid1">
    <w:name w:val="vid1"/>
    <w:qFormat/>
    <w:rPr>
      <w:rFonts w:eastAsia="宋体"/>
      <w:b/>
      <w:bCs/>
    </w:rPr>
  </w:style>
  <w:style w:type="character" w:customStyle="1" w:styleId="articletext">
    <w:name w:val="articletext"/>
    <w:basedOn w:val="a3"/>
    <w:qFormat/>
    <w:rPr>
      <w:rFonts w:eastAsia="宋体"/>
    </w:rPr>
  </w:style>
  <w:style w:type="character" w:customStyle="1" w:styleId="hit">
    <w:name w:val="hit"/>
    <w:basedOn w:val="a3"/>
    <w:qFormat/>
    <w:rPr>
      <w:rFonts w:eastAsia="宋体"/>
    </w:rPr>
  </w:style>
  <w:style w:type="paragraph" w:customStyle="1" w:styleId="details3">
    <w:name w:val="details3"/>
    <w:basedOn w:val="a2"/>
    <w:qFormat/>
    <w:pPr>
      <w:widowControl/>
      <w:snapToGrid/>
      <w:spacing w:line="300" w:lineRule="auto"/>
      <w:jc w:val="left"/>
    </w:pPr>
    <w:rPr>
      <w:snapToGrid/>
      <w:spacing w:val="0"/>
      <w:kern w:val="0"/>
      <w:sz w:val="26"/>
      <w:szCs w:val="26"/>
    </w:rPr>
  </w:style>
  <w:style w:type="character" w:customStyle="1" w:styleId="i1">
    <w:name w:val="i1"/>
    <w:qFormat/>
    <w:rPr>
      <w:rFonts w:eastAsia="宋体"/>
      <w:i/>
      <w:iCs/>
    </w:rPr>
  </w:style>
  <w:style w:type="character" w:customStyle="1" w:styleId="journalname">
    <w:name w:val="journalname"/>
    <w:qFormat/>
    <w:rPr>
      <w:rFonts w:eastAsia="宋体"/>
      <w:i/>
      <w:iCs/>
    </w:rPr>
  </w:style>
  <w:style w:type="character" w:customStyle="1" w:styleId="journalnumber">
    <w:name w:val="journalnumber"/>
    <w:qFormat/>
    <w:rPr>
      <w:rFonts w:eastAsia="宋体"/>
      <w:b/>
      <w:bCs/>
    </w:rPr>
  </w:style>
  <w:style w:type="character" w:customStyle="1" w:styleId="atl1">
    <w:name w:val="atl1"/>
    <w:basedOn w:val="a3"/>
    <w:qFormat/>
    <w:rPr>
      <w:rFonts w:eastAsia="宋体"/>
    </w:rPr>
  </w:style>
  <w:style w:type="character" w:customStyle="1" w:styleId="style21">
    <w:name w:val="style21"/>
    <w:qFormat/>
    <w:rPr>
      <w:rFonts w:ascii="Times New Roman" w:eastAsia="宋体" w:hAnsi="Times New Roman" w:cs="Times New Roman" w:hint="default"/>
    </w:rPr>
  </w:style>
  <w:style w:type="character" w:customStyle="1" w:styleId="journalname1">
    <w:name w:val="journalname1"/>
    <w:qFormat/>
    <w:rPr>
      <w:rFonts w:eastAsia="宋体"/>
      <w:i/>
      <w:iCs/>
    </w:rPr>
  </w:style>
  <w:style w:type="character" w:customStyle="1" w:styleId="cite-pages">
    <w:name w:val="cite-pages"/>
    <w:basedOn w:val="a3"/>
    <w:qFormat/>
    <w:rPr>
      <w:rFonts w:eastAsia="宋体"/>
    </w:rPr>
  </w:style>
  <w:style w:type="character" w:customStyle="1" w:styleId="Char6">
    <w:name w:val="脚注文本 Char"/>
    <w:semiHidden/>
    <w:qFormat/>
    <w:rPr>
      <w:rFonts w:eastAsia="宋体"/>
      <w:kern w:val="2"/>
      <w:sz w:val="18"/>
      <w:szCs w:val="18"/>
    </w:rPr>
  </w:style>
  <w:style w:type="character" w:customStyle="1" w:styleId="Char7">
    <w:name w:val="尾注文本 Char"/>
    <w:semiHidden/>
    <w:qFormat/>
    <w:rPr>
      <w:rFonts w:eastAsia="宋体"/>
      <w:kern w:val="2"/>
      <w:sz w:val="21"/>
      <w:szCs w:val="22"/>
    </w:rPr>
  </w:style>
  <w:style w:type="character" w:customStyle="1" w:styleId="volume">
    <w:name w:val="volume"/>
    <w:basedOn w:val="a3"/>
    <w:qFormat/>
    <w:rPr>
      <w:rFonts w:eastAsia="宋体"/>
    </w:rPr>
  </w:style>
  <w:style w:type="character" w:customStyle="1" w:styleId="issue">
    <w:name w:val="issue"/>
    <w:basedOn w:val="a3"/>
    <w:qFormat/>
    <w:rPr>
      <w:rFonts w:eastAsia="宋体"/>
    </w:rPr>
  </w:style>
  <w:style w:type="character" w:customStyle="1" w:styleId="pages">
    <w:name w:val="pages"/>
    <w:basedOn w:val="a3"/>
    <w:qFormat/>
    <w:rPr>
      <w:rFonts w:eastAsia="宋体"/>
    </w:rPr>
  </w:style>
  <w:style w:type="character" w:customStyle="1" w:styleId="style141">
    <w:name w:val="style141"/>
    <w:qFormat/>
    <w:rPr>
      <w:rFonts w:eastAsia="宋体"/>
      <w:color w:val="000000"/>
      <w:sz w:val="14"/>
      <w:szCs w:val="14"/>
    </w:rPr>
  </w:style>
  <w:style w:type="character" w:customStyle="1" w:styleId="magstyle5">
    <w:name w:val="mag_style5"/>
    <w:basedOn w:val="a3"/>
    <w:qFormat/>
    <w:rPr>
      <w:rFonts w:eastAsia="宋体"/>
    </w:rPr>
  </w:style>
  <w:style w:type="paragraph" w:customStyle="1" w:styleId="Pa54">
    <w:name w:val="Pa54"/>
    <w:basedOn w:val="Default"/>
    <w:next w:val="Default"/>
    <w:qFormat/>
    <w:pPr>
      <w:spacing w:after="80" w:line="201" w:lineRule="atLeast"/>
    </w:pPr>
    <w:rPr>
      <w:rFonts w:eastAsia="GalaxyText Std"/>
      <w:color w:val="auto"/>
    </w:rPr>
  </w:style>
  <w:style w:type="character" w:customStyle="1" w:styleId="A20">
    <w:name w:val="A2"/>
    <w:qFormat/>
    <w:rPr>
      <w:rFonts w:ascii="Times New Roman" w:eastAsia="宋体" w:hAnsi="Times New Roman" w:cs="Times New Roman"/>
      <w:color w:val="221E1F"/>
      <w:sz w:val="16"/>
      <w:szCs w:val="16"/>
    </w:rPr>
  </w:style>
  <w:style w:type="character" w:customStyle="1" w:styleId="highlight1">
    <w:name w:val="highlight1"/>
    <w:qFormat/>
    <w:rPr>
      <w:rFonts w:eastAsia="宋体"/>
      <w:sz w:val="21"/>
      <w:szCs w:val="21"/>
    </w:rPr>
  </w:style>
  <w:style w:type="character" w:customStyle="1" w:styleId="newtitle1">
    <w:name w:val="newtitle1"/>
    <w:qFormat/>
    <w:rPr>
      <w:rFonts w:eastAsia="宋体"/>
      <w:b/>
      <w:bCs/>
      <w:color w:val="104264"/>
    </w:rPr>
  </w:style>
  <w:style w:type="paragraph" w:customStyle="1" w:styleId="Web1">
    <w:name w:val="普通(Web)1"/>
    <w:basedOn w:val="a2"/>
    <w:qFormat/>
    <w:pPr>
      <w:widowControl/>
      <w:snapToGrid/>
      <w:spacing w:before="240" w:line="288" w:lineRule="atLeast"/>
      <w:ind w:left="120"/>
      <w:jc w:val="left"/>
    </w:pPr>
    <w:rPr>
      <w:snapToGrid/>
      <w:color w:val="000000"/>
      <w:spacing w:val="0"/>
      <w:kern w:val="0"/>
      <w:szCs w:val="22"/>
    </w:rPr>
  </w:style>
  <w:style w:type="character" w:customStyle="1" w:styleId="ti2">
    <w:name w:val="ti2"/>
    <w:qFormat/>
    <w:rPr>
      <w:rFonts w:eastAsia="宋体"/>
      <w:sz w:val="22"/>
      <w:szCs w:val="22"/>
    </w:rPr>
  </w:style>
  <w:style w:type="paragraph" w:customStyle="1" w:styleId="220">
    <w:name w:val="标题 22"/>
    <w:basedOn w:val="a2"/>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b/>
      <w:bCs/>
      <w:snapToGrid/>
      <w:color w:val="000000"/>
      <w:spacing w:val="0"/>
      <w:kern w:val="0"/>
      <w:sz w:val="23"/>
      <w:szCs w:val="23"/>
    </w:rPr>
  </w:style>
  <w:style w:type="character" w:customStyle="1" w:styleId="linkbar">
    <w:name w:val="linkbar"/>
    <w:basedOn w:val="a3"/>
    <w:qFormat/>
    <w:rPr>
      <w:rFonts w:eastAsia="宋体"/>
    </w:rPr>
  </w:style>
  <w:style w:type="paragraph" w:customStyle="1" w:styleId="affiliation2">
    <w:name w:val="affiliation2"/>
    <w:basedOn w:val="a2"/>
    <w:qFormat/>
    <w:pPr>
      <w:widowControl/>
      <w:snapToGrid/>
      <w:spacing w:before="240" w:after="120" w:line="288" w:lineRule="atLeast"/>
      <w:ind w:left="120"/>
      <w:jc w:val="left"/>
    </w:pPr>
    <w:rPr>
      <w:snapToGrid/>
      <w:color w:val="000000"/>
      <w:spacing w:val="0"/>
      <w:kern w:val="0"/>
      <w:sz w:val="19"/>
      <w:szCs w:val="19"/>
    </w:rPr>
  </w:style>
  <w:style w:type="paragraph" w:customStyle="1" w:styleId="1e">
    <w:name w:val="脚注文本1"/>
    <w:basedOn w:val="affb"/>
    <w:qFormat/>
    <w:pPr>
      <w:tabs>
        <w:tab w:val="left" w:pos="465"/>
      </w:tabs>
      <w:overflowPunct w:val="0"/>
      <w:spacing w:line="312" w:lineRule="auto"/>
      <w:ind w:firstLineChars="297" w:firstLine="297"/>
      <w:jc w:val="both"/>
    </w:pPr>
    <w:rPr>
      <w:snapToGrid/>
      <w:spacing w:val="0"/>
      <w:sz w:val="15"/>
      <w:szCs w:val="20"/>
    </w:rPr>
  </w:style>
  <w:style w:type="paragraph" w:customStyle="1" w:styleId="afffff">
    <w:name w:val="单位"/>
    <w:qFormat/>
    <w:pPr>
      <w:ind w:left="70" w:hangingChars="70" w:hanging="70"/>
      <w:jc w:val="both"/>
    </w:pPr>
    <w:rPr>
      <w:sz w:val="17"/>
    </w:rPr>
  </w:style>
  <w:style w:type="paragraph" w:customStyle="1" w:styleId="DepartCorrespond">
    <w:name w:val="Depart.Correspond"/>
    <w:basedOn w:val="afffff"/>
    <w:qFormat/>
    <w:pPr>
      <w:ind w:left="66" w:hangingChars="66" w:hanging="66"/>
    </w:pPr>
    <w:rPr>
      <w:iCs/>
      <w:sz w:val="16"/>
    </w:rPr>
  </w:style>
  <w:style w:type="paragraph" w:customStyle="1" w:styleId="1f">
    <w:name w:val="日期1"/>
    <w:basedOn w:val="DepartCorrespond"/>
    <w:next w:val="a2"/>
    <w:qFormat/>
    <w:pPr>
      <w:spacing w:after="240"/>
    </w:pPr>
    <w:rPr>
      <w:sz w:val="18"/>
    </w:rPr>
  </w:style>
  <w:style w:type="paragraph" w:customStyle="1" w:styleId="afffff0">
    <w:name w:val="首页页眉"/>
    <w:basedOn w:val="aff5"/>
    <w:qFormat/>
    <w:pPr>
      <w:pBdr>
        <w:bottom w:val="double" w:sz="6" w:space="1" w:color="auto"/>
      </w:pBdr>
      <w:tabs>
        <w:tab w:val="clear" w:pos="4153"/>
        <w:tab w:val="clear" w:pos="8306"/>
      </w:tabs>
      <w:overflowPunct w:val="0"/>
      <w:spacing w:line="240" w:lineRule="auto"/>
      <w:ind w:firstLine="0"/>
      <w:jc w:val="both"/>
    </w:pPr>
    <w:rPr>
      <w:snapToGrid/>
      <w:spacing w:val="0"/>
      <w:szCs w:val="20"/>
    </w:rPr>
  </w:style>
  <w:style w:type="paragraph" w:customStyle="1" w:styleId="Keywords">
    <w:name w:val="Key words"/>
    <w:basedOn w:val="a2"/>
    <w:next w:val="a2"/>
    <w:qFormat/>
    <w:pPr>
      <w:tabs>
        <w:tab w:val="left" w:pos="1176"/>
      </w:tabs>
      <w:overflowPunct w:val="0"/>
      <w:adjustRightInd w:val="0"/>
      <w:snapToGrid/>
      <w:spacing w:after="290" w:line="240" w:lineRule="auto"/>
      <w:ind w:left="632" w:hangingChars="632" w:hanging="632"/>
    </w:pPr>
    <w:rPr>
      <w:rFonts w:eastAsia="方正楷体_GB2312"/>
      <w:spacing w:val="0"/>
      <w:sz w:val="18"/>
      <w:szCs w:val="20"/>
    </w:rPr>
  </w:style>
  <w:style w:type="paragraph" w:customStyle="1" w:styleId="afffff1">
    <w:name w:val="关键词"/>
    <w:basedOn w:val="a2"/>
    <w:next w:val="afffff2"/>
    <w:qFormat/>
    <w:pPr>
      <w:tabs>
        <w:tab w:val="left" w:pos="798"/>
      </w:tabs>
      <w:overflowPunct w:val="0"/>
      <w:adjustRightInd w:val="0"/>
      <w:snapToGrid/>
      <w:spacing w:line="240" w:lineRule="auto"/>
      <w:ind w:left="429" w:hangingChars="429" w:hanging="429"/>
    </w:pPr>
    <w:rPr>
      <w:rFonts w:eastAsia="方正楷体_GB2312"/>
      <w:spacing w:val="0"/>
      <w:sz w:val="18"/>
      <w:szCs w:val="20"/>
    </w:rPr>
  </w:style>
  <w:style w:type="paragraph" w:customStyle="1" w:styleId="afffff2">
    <w:name w:val="分类号"/>
    <w:basedOn w:val="1f"/>
    <w:next w:val="af7"/>
    <w:qFormat/>
    <w:pPr>
      <w:tabs>
        <w:tab w:val="left" w:pos="1233"/>
      </w:tabs>
      <w:spacing w:after="320"/>
      <w:ind w:left="0" w:firstLineChars="0" w:firstLine="0"/>
    </w:pPr>
    <w:rPr>
      <w:rFonts w:eastAsia="黑体"/>
    </w:rPr>
  </w:style>
  <w:style w:type="paragraph" w:customStyle="1" w:styleId="1f0">
    <w:name w:val="标题1"/>
    <w:basedOn w:val="a2"/>
    <w:next w:val="Name"/>
    <w:qFormat/>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2"/>
    <w:next w:val="DepartCorrespond"/>
    <w:qFormat/>
    <w:pPr>
      <w:keepNext/>
      <w:overflowPunct w:val="0"/>
      <w:snapToGrid/>
      <w:spacing w:before="220" w:after="180" w:line="0" w:lineRule="atLeast"/>
      <w:ind w:firstLine="0"/>
      <w:jc w:val="left"/>
    </w:pPr>
    <w:rPr>
      <w:snapToGrid/>
      <w:spacing w:val="0"/>
      <w:sz w:val="18"/>
      <w:szCs w:val="20"/>
    </w:rPr>
  </w:style>
  <w:style w:type="paragraph" w:customStyle="1" w:styleId="Reference">
    <w:name w:val="Reference"/>
    <w:basedOn w:val="a2"/>
    <w:next w:val="TextofReference"/>
    <w:qFormat/>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qFormat/>
    <w:pPr>
      <w:tabs>
        <w:tab w:val="left" w:pos="419"/>
      </w:tabs>
      <w:spacing w:line="260" w:lineRule="exact"/>
      <w:ind w:left="419" w:hanging="79"/>
      <w:jc w:val="both"/>
    </w:pPr>
    <w:rPr>
      <w:sz w:val="15"/>
    </w:rPr>
  </w:style>
  <w:style w:type="character" w:customStyle="1" w:styleId="style541">
    <w:name w:val="style541"/>
    <w:qFormat/>
    <w:rPr>
      <w:rFonts w:eastAsia="宋体"/>
      <w:color w:val="000000"/>
    </w:rPr>
  </w:style>
  <w:style w:type="character" w:customStyle="1" w:styleId="mediumb-text">
    <w:name w:val="mediumb-text"/>
    <w:basedOn w:val="a3"/>
    <w:qFormat/>
    <w:rPr>
      <w:rFonts w:eastAsia="宋体"/>
    </w:rPr>
  </w:style>
  <w:style w:type="paragraph" w:customStyle="1" w:styleId="1f1">
    <w:name w:val="列出段落1"/>
    <w:basedOn w:val="a2"/>
    <w:qFormat/>
    <w:pPr>
      <w:snapToGrid/>
      <w:spacing w:line="240" w:lineRule="auto"/>
      <w:ind w:firstLineChars="200" w:firstLine="420"/>
    </w:pPr>
    <w:rPr>
      <w:snapToGrid/>
      <w:spacing w:val="0"/>
      <w:sz w:val="21"/>
      <w:szCs w:val="22"/>
    </w:rPr>
  </w:style>
  <w:style w:type="character" w:customStyle="1" w:styleId="CharChar1">
    <w:name w:val="Char Char1"/>
    <w:qFormat/>
    <w:rPr>
      <w:rFonts w:ascii="Times New Roman" w:eastAsia="黑体" w:hAnsi="Times New Roman" w:cs="Times New Roman"/>
      <w:kern w:val="2"/>
      <w:sz w:val="36"/>
    </w:rPr>
  </w:style>
  <w:style w:type="character" w:customStyle="1" w:styleId="CharChar2">
    <w:name w:val="Char Char2"/>
    <w:qFormat/>
    <w:rPr>
      <w:rFonts w:eastAsia="宋体"/>
      <w:kern w:val="2"/>
      <w:sz w:val="18"/>
    </w:rPr>
  </w:style>
  <w:style w:type="character" w:customStyle="1" w:styleId="CharChar3">
    <w:name w:val="Char Char3"/>
    <w:qFormat/>
    <w:rPr>
      <w:rFonts w:ascii="Times New Roman" w:eastAsia="筑紫A圆体E" w:hAnsi="Times New Roman" w:cs="Times New Roman"/>
      <w:sz w:val="18"/>
    </w:rPr>
  </w:style>
  <w:style w:type="character" w:customStyle="1" w:styleId="CharChar">
    <w:name w:val="Char Char"/>
    <w:qFormat/>
    <w:rPr>
      <w:rFonts w:ascii="Times New Roman" w:eastAsia="宋体" w:hAnsi="Times New Roman" w:cs="Times New Roman"/>
      <w:kern w:val="2"/>
      <w:sz w:val="18"/>
      <w:szCs w:val="18"/>
    </w:rPr>
  </w:style>
  <w:style w:type="character" w:customStyle="1" w:styleId="shorttext1">
    <w:name w:val="short_text1"/>
    <w:qFormat/>
    <w:rPr>
      <w:rFonts w:eastAsia="宋体"/>
      <w:sz w:val="20"/>
      <w:szCs w:val="20"/>
    </w:rPr>
  </w:style>
  <w:style w:type="paragraph" w:customStyle="1" w:styleId="tu">
    <w:name w:val="tu"/>
    <w:basedOn w:val="a2"/>
    <w:qFormat/>
    <w:pPr>
      <w:spacing w:before="200" w:after="120"/>
      <w:ind w:firstLine="0"/>
      <w:jc w:val="center"/>
    </w:pPr>
  </w:style>
  <w:style w:type="paragraph" w:customStyle="1" w:styleId="afffff3">
    <w:name w:val="英文作者简介"/>
    <w:basedOn w:val="affc"/>
    <w:qFormat/>
    <w:pPr>
      <w:spacing w:line="336" w:lineRule="auto"/>
      <w:ind w:firstLine="0"/>
    </w:pPr>
    <w:rPr>
      <w:sz w:val="18"/>
    </w:rPr>
  </w:style>
  <w:style w:type="paragraph" w:customStyle="1" w:styleId="afffff4">
    <w:name w:val="中文作者简介"/>
    <w:basedOn w:val="affc"/>
    <w:qFormat/>
    <w:pPr>
      <w:ind w:firstLine="0"/>
    </w:pPr>
    <w:rPr>
      <w:sz w:val="18"/>
    </w:rPr>
  </w:style>
  <w:style w:type="paragraph" w:customStyle="1" w:styleId="tus">
    <w:name w:val="tus"/>
    <w:basedOn w:val="a2"/>
    <w:qFormat/>
    <w:pPr>
      <w:spacing w:after="200"/>
      <w:ind w:firstLine="0"/>
      <w:jc w:val="center"/>
    </w:pPr>
    <w:rPr>
      <w:rFonts w:eastAsia="方正小标宋简体"/>
      <w:bCs/>
      <w:sz w:val="20"/>
    </w:rPr>
  </w:style>
  <w:style w:type="paragraph" w:customStyle="1" w:styleId="91">
    <w:name w:val="标题9"/>
    <w:basedOn w:val="a2"/>
    <w:qFormat/>
    <w:pPr>
      <w:ind w:firstLine="0"/>
    </w:pPr>
    <w:rPr>
      <w:rFonts w:eastAsia="方正小标宋简体"/>
      <w:bCs/>
    </w:rPr>
  </w:style>
  <w:style w:type="paragraph" w:customStyle="1" w:styleId="3f2">
    <w:name w:val="标题3"/>
    <w:basedOn w:val="a2"/>
    <w:next w:val="Name"/>
    <w:qFormat/>
    <w:pPr>
      <w:keepNext/>
      <w:keepLines/>
      <w:overflowPunct w:val="0"/>
      <w:spacing w:before="240" w:after="100" w:line="240" w:lineRule="auto"/>
      <w:ind w:firstLine="0"/>
      <w:outlineLvl w:val="0"/>
    </w:pPr>
    <w:rPr>
      <w:rFonts w:eastAsia="黑体"/>
      <w:b/>
      <w:snapToGrid/>
      <w:spacing w:val="0"/>
      <w:sz w:val="24"/>
      <w:szCs w:val="20"/>
    </w:rPr>
  </w:style>
  <w:style w:type="character" w:customStyle="1" w:styleId="style31">
    <w:name w:val="style31"/>
    <w:qFormat/>
    <w:rPr>
      <w:rFonts w:eastAsia="宋体"/>
      <w:b/>
      <w:bCs/>
      <w:color w:val="000099"/>
    </w:rPr>
  </w:style>
  <w:style w:type="character" w:customStyle="1" w:styleId="style11">
    <w:name w:val="style11"/>
    <w:qFormat/>
    <w:rPr>
      <w:rFonts w:eastAsia="宋体"/>
      <w:color w:val="FF0000"/>
    </w:rPr>
  </w:style>
  <w:style w:type="paragraph" w:customStyle="1" w:styleId="1f2">
    <w:name w:val="修订1"/>
    <w:hidden/>
    <w:uiPriority w:val="99"/>
    <w:unhideWhenUsed/>
    <w:qFormat/>
    <w:rPr>
      <w:rFonts w:eastAsia="方正书宋简体"/>
      <w:snapToGrid w:val="0"/>
      <w:spacing w:val="2"/>
      <w:kern w:val="2"/>
      <w:sz w:val="22"/>
      <w:szCs w:val="24"/>
    </w:rPr>
  </w:style>
  <w:style w:type="paragraph" w:customStyle="1" w:styleId="2f8">
    <w:name w:val="修订2"/>
    <w:hidden/>
    <w:uiPriority w:val="99"/>
    <w:unhideWhenUsed/>
    <w:qFormat/>
    <w:rPr>
      <w:rFonts w:eastAsia="方正书宋简体"/>
      <w:snapToGrid w:val="0"/>
      <w:spacing w:val="2"/>
      <w:kern w:val="2"/>
      <w:sz w:val="22"/>
      <w:szCs w:val="24"/>
    </w:rPr>
  </w:style>
  <w:style w:type="character" w:customStyle="1" w:styleId="1f3">
    <w:name w:val="未处理的提及1"/>
    <w:basedOn w:val="a3"/>
    <w:uiPriority w:val="99"/>
    <w:semiHidden/>
    <w:unhideWhenUsed/>
    <w:qFormat/>
    <w:rPr>
      <w:rFonts w:eastAsia="宋体"/>
      <w:color w:val="605E5C"/>
      <w:shd w:val="clear" w:color="auto" w:fill="E1DFDD"/>
    </w:rPr>
  </w:style>
  <w:style w:type="character" w:customStyle="1" w:styleId="1f4">
    <w:name w:val="@他1"/>
    <w:basedOn w:val="a3"/>
    <w:uiPriority w:val="99"/>
    <w:semiHidden/>
    <w:unhideWhenUsed/>
    <w:qFormat/>
    <w:rPr>
      <w:rFonts w:eastAsia="宋体"/>
      <w:color w:val="2B579A"/>
      <w:shd w:val="clear" w:color="auto" w:fill="E1DFDD"/>
    </w:rPr>
  </w:style>
  <w:style w:type="character" w:customStyle="1" w:styleId="HTML0">
    <w:name w:val="HTML 地址 字符"/>
    <w:basedOn w:val="a3"/>
    <w:link w:val="HTML"/>
    <w:semiHidden/>
    <w:qFormat/>
    <w:rPr>
      <w:rFonts w:eastAsia="宋体"/>
      <w:i/>
      <w:iCs/>
      <w:snapToGrid w:val="0"/>
      <w:spacing w:val="2"/>
      <w:kern w:val="2"/>
      <w:sz w:val="22"/>
      <w:szCs w:val="24"/>
    </w:rPr>
  </w:style>
  <w:style w:type="character" w:customStyle="1" w:styleId="HTML2">
    <w:name w:val="HTML 预设格式 字符"/>
    <w:basedOn w:val="a3"/>
    <w:link w:val="HTML1"/>
    <w:semiHidden/>
    <w:qFormat/>
    <w:rPr>
      <w:rFonts w:ascii="Courier New" w:eastAsia="宋体" w:hAnsi="Courier New" w:cs="Courier New"/>
      <w:snapToGrid w:val="0"/>
      <w:spacing w:val="2"/>
      <w:kern w:val="2"/>
    </w:rPr>
  </w:style>
  <w:style w:type="paragraph" w:customStyle="1" w:styleId="TOC10">
    <w:name w:val="TOC 标题1"/>
    <w:basedOn w:val="1"/>
    <w:next w:val="a2"/>
    <w:uiPriority w:val="39"/>
    <w:semiHidden/>
    <w:unhideWhenUsed/>
    <w:qFormat/>
    <w:pPr>
      <w:spacing w:before="340" w:after="330" w:line="578" w:lineRule="auto"/>
      <w:ind w:firstLine="510"/>
      <w:jc w:val="both"/>
      <w:outlineLvl w:val="9"/>
    </w:pPr>
    <w:rPr>
      <w:rFonts w:eastAsia="宋体"/>
      <w:b/>
      <w:sz w:val="44"/>
    </w:rPr>
  </w:style>
  <w:style w:type="character" w:customStyle="1" w:styleId="afff1">
    <w:name w:val="标题 字符"/>
    <w:basedOn w:val="a3"/>
    <w:link w:val="afff0"/>
    <w:qFormat/>
    <w:rPr>
      <w:rFonts w:asciiTheme="majorHAnsi" w:eastAsiaTheme="majorEastAsia" w:hAnsiTheme="majorHAnsi" w:cstheme="majorBidi"/>
      <w:b/>
      <w:bCs/>
      <w:snapToGrid w:val="0"/>
      <w:spacing w:val="2"/>
      <w:kern w:val="2"/>
      <w:sz w:val="32"/>
      <w:szCs w:val="32"/>
    </w:rPr>
  </w:style>
  <w:style w:type="character" w:customStyle="1" w:styleId="1f5">
    <w:name w:val="不明显参考1"/>
    <w:basedOn w:val="a3"/>
    <w:uiPriority w:val="31"/>
    <w:qFormat/>
    <w:rPr>
      <w:rFonts w:eastAsia="宋体"/>
      <w:smallCaps/>
      <w:color w:val="595959" w:themeColor="text1" w:themeTint="A6"/>
    </w:rPr>
  </w:style>
  <w:style w:type="character" w:customStyle="1" w:styleId="1f6">
    <w:name w:val="不明显强调1"/>
    <w:basedOn w:val="a3"/>
    <w:uiPriority w:val="19"/>
    <w:qFormat/>
    <w:rPr>
      <w:rFonts w:eastAsia="宋体"/>
      <w:i/>
      <w:iCs/>
      <w:color w:val="404040" w:themeColor="text1" w:themeTint="BF"/>
    </w:rPr>
  </w:style>
  <w:style w:type="character" w:customStyle="1" w:styleId="af4">
    <w:name w:val="称呼 字符"/>
    <w:basedOn w:val="a3"/>
    <w:link w:val="af3"/>
    <w:semiHidden/>
    <w:qFormat/>
    <w:rPr>
      <w:rFonts w:eastAsia="宋体"/>
      <w:snapToGrid w:val="0"/>
      <w:spacing w:val="2"/>
      <w:kern w:val="2"/>
      <w:sz w:val="22"/>
      <w:szCs w:val="24"/>
    </w:rPr>
  </w:style>
  <w:style w:type="character" w:customStyle="1" w:styleId="afe">
    <w:name w:val="纯文本 字符"/>
    <w:basedOn w:val="a3"/>
    <w:link w:val="afd"/>
    <w:semiHidden/>
    <w:qFormat/>
    <w:rPr>
      <w:rFonts w:asciiTheme="minorEastAsia" w:eastAsiaTheme="minorEastAsia" w:hAnsi="Courier New" w:cs="Courier New"/>
      <w:snapToGrid w:val="0"/>
      <w:spacing w:val="2"/>
      <w:kern w:val="2"/>
      <w:sz w:val="22"/>
      <w:szCs w:val="24"/>
    </w:rPr>
  </w:style>
  <w:style w:type="character" w:customStyle="1" w:styleId="ac">
    <w:name w:val="电子邮件签名 字符"/>
    <w:basedOn w:val="a3"/>
    <w:link w:val="ab"/>
    <w:semiHidden/>
    <w:qFormat/>
    <w:rPr>
      <w:rFonts w:eastAsia="宋体"/>
      <w:snapToGrid w:val="0"/>
      <w:spacing w:val="2"/>
      <w:kern w:val="2"/>
      <w:sz w:val="22"/>
      <w:szCs w:val="24"/>
    </w:rPr>
  </w:style>
  <w:style w:type="character" w:customStyle="1" w:styleId="a7">
    <w:name w:val="宏文本 字符"/>
    <w:basedOn w:val="a3"/>
    <w:link w:val="a6"/>
    <w:semiHidden/>
    <w:qFormat/>
    <w:rPr>
      <w:rFonts w:ascii="Courier New" w:eastAsia="宋体" w:hAnsi="Courier New" w:cs="Courier New"/>
      <w:snapToGrid w:val="0"/>
      <w:spacing w:val="2"/>
      <w:kern w:val="2"/>
      <w:sz w:val="24"/>
      <w:szCs w:val="24"/>
    </w:rPr>
  </w:style>
  <w:style w:type="character" w:customStyle="1" w:styleId="af6">
    <w:name w:val="结束语 字符"/>
    <w:basedOn w:val="a3"/>
    <w:link w:val="af5"/>
    <w:semiHidden/>
    <w:qFormat/>
    <w:rPr>
      <w:rFonts w:eastAsia="宋体"/>
      <w:snapToGrid w:val="0"/>
      <w:spacing w:val="2"/>
      <w:kern w:val="2"/>
      <w:sz w:val="22"/>
      <w:szCs w:val="24"/>
    </w:rPr>
  </w:style>
  <w:style w:type="character" w:customStyle="1" w:styleId="1f7">
    <w:name w:val="井号标签1"/>
    <w:basedOn w:val="a3"/>
    <w:uiPriority w:val="99"/>
    <w:semiHidden/>
    <w:unhideWhenUsed/>
    <w:qFormat/>
    <w:rPr>
      <w:rFonts w:eastAsia="宋体"/>
      <w:color w:val="2B579A"/>
      <w:shd w:val="clear" w:color="auto" w:fill="E1DFDD"/>
    </w:rPr>
  </w:style>
  <w:style w:type="character" w:customStyle="1" w:styleId="1f8">
    <w:name w:val="明显参考1"/>
    <w:basedOn w:val="a3"/>
    <w:uiPriority w:val="32"/>
    <w:qFormat/>
    <w:rPr>
      <w:rFonts w:eastAsia="宋体"/>
      <w:b/>
      <w:bCs/>
      <w:smallCaps/>
      <w:color w:val="4F81BD" w:themeColor="accent1"/>
      <w:spacing w:val="5"/>
    </w:rPr>
  </w:style>
  <w:style w:type="character" w:customStyle="1" w:styleId="1f9">
    <w:name w:val="明显强调1"/>
    <w:basedOn w:val="a3"/>
    <w:uiPriority w:val="21"/>
    <w:qFormat/>
    <w:rPr>
      <w:rFonts w:eastAsia="宋体"/>
      <w:i/>
      <w:iCs/>
      <w:color w:val="4F81BD" w:themeColor="accent1"/>
    </w:rPr>
  </w:style>
  <w:style w:type="paragraph" w:styleId="afffff5">
    <w:name w:val="Intense Quote"/>
    <w:basedOn w:val="a2"/>
    <w:next w:val="a2"/>
    <w:link w:val="afffff6"/>
    <w:uiPriority w:val="99"/>
    <w:semiHidden/>
    <w:unhideWhenUsed/>
    <w:qFormat/>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f6">
    <w:name w:val="明显引用 字符"/>
    <w:basedOn w:val="a3"/>
    <w:link w:val="afffff5"/>
    <w:uiPriority w:val="99"/>
    <w:semiHidden/>
    <w:qFormat/>
    <w:rPr>
      <w:rFonts w:eastAsia="宋体"/>
      <w:i/>
      <w:iCs/>
      <w:snapToGrid w:val="0"/>
      <w:color w:val="4F81BD" w:themeColor="accent1"/>
      <w:spacing w:val="2"/>
      <w:kern w:val="2"/>
      <w:sz w:val="22"/>
      <w:szCs w:val="24"/>
    </w:rPr>
  </w:style>
  <w:style w:type="character" w:customStyle="1" w:styleId="aff7">
    <w:name w:val="签名 字符"/>
    <w:basedOn w:val="a3"/>
    <w:link w:val="aff6"/>
    <w:semiHidden/>
    <w:qFormat/>
    <w:rPr>
      <w:rFonts w:eastAsia="宋体"/>
      <w:snapToGrid w:val="0"/>
      <w:spacing w:val="2"/>
      <w:kern w:val="2"/>
      <w:sz w:val="22"/>
      <w:szCs w:val="24"/>
    </w:rPr>
  </w:style>
  <w:style w:type="table" w:customStyle="1" w:styleId="110">
    <w:name w:val="清单表 1 浅色1"/>
    <w:basedOn w:val="a4"/>
    <w:uiPriority w:val="46"/>
    <w:qFormat/>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4"/>
    <w:uiPriority w:val="46"/>
    <w:qFormat/>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1-210">
    <w:name w:val="清单表 1 浅色 - 着色 21"/>
    <w:basedOn w:val="a4"/>
    <w:uiPriority w:val="46"/>
    <w:qFormat/>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310">
    <w:name w:val="清单表 1 浅色 - 着色 31"/>
    <w:basedOn w:val="a4"/>
    <w:uiPriority w:val="46"/>
    <w:qFormat/>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410">
    <w:name w:val="清单表 1 浅色 - 着色 41"/>
    <w:basedOn w:val="a4"/>
    <w:uiPriority w:val="46"/>
    <w:qFormat/>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1-510">
    <w:name w:val="清单表 1 浅色 - 着色 51"/>
    <w:basedOn w:val="a4"/>
    <w:uiPriority w:val="46"/>
    <w:qFormat/>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610">
    <w:name w:val="清单表 1 浅色 - 着色 61"/>
    <w:basedOn w:val="a4"/>
    <w:uiPriority w:val="46"/>
    <w:qFormat/>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210">
    <w:name w:val="清单表 21"/>
    <w:basedOn w:val="a4"/>
    <w:uiPriority w:val="47"/>
    <w:qFormat/>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4"/>
    <w:uiPriority w:val="47"/>
    <w:qFormat/>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0">
    <w:name w:val="清单表 2 - 着色 21"/>
    <w:basedOn w:val="a4"/>
    <w:uiPriority w:val="47"/>
    <w:qFormat/>
    <w:tblPr>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0">
    <w:name w:val="清单表 2 - 着色 31"/>
    <w:basedOn w:val="a4"/>
    <w:uiPriority w:val="47"/>
    <w:qFormat/>
    <w:tblPr>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0">
    <w:name w:val="清单表 2 - 着色 41"/>
    <w:basedOn w:val="a4"/>
    <w:uiPriority w:val="47"/>
    <w:qFormat/>
    <w:tblPr>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0">
    <w:name w:val="清单表 2 - 着色 51"/>
    <w:basedOn w:val="a4"/>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0">
    <w:name w:val="清单表 2 - 着色 61"/>
    <w:basedOn w:val="a4"/>
    <w:uiPriority w:val="47"/>
    <w:qFormat/>
    <w:tblPr>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0">
    <w:name w:val="清单表 31"/>
    <w:basedOn w:val="a4"/>
    <w:uiPriority w:val="48"/>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
    <w:name w:val="清单表 3 - 着色 11"/>
    <w:basedOn w:val="a4"/>
    <w:uiPriority w:val="48"/>
    <w:qFormat/>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3-21">
    <w:name w:val="清单表 3 - 着色 21"/>
    <w:basedOn w:val="a4"/>
    <w:uiPriority w:val="48"/>
    <w:qFormat/>
    <w:tblPr>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3-31">
    <w:name w:val="清单表 3 - 着色 31"/>
    <w:basedOn w:val="a4"/>
    <w:uiPriority w:val="48"/>
    <w:qFormat/>
    <w:tblPr>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3-41">
    <w:name w:val="清单表 3 - 着色 41"/>
    <w:basedOn w:val="a4"/>
    <w:uiPriority w:val="48"/>
    <w:qFormat/>
    <w:tblPr>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3-51">
    <w:name w:val="清单表 3 - 着色 51"/>
    <w:basedOn w:val="a4"/>
    <w:uiPriority w:val="48"/>
    <w:qFormat/>
    <w:tblPr>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3-61">
    <w:name w:val="清单表 3 - 着色 61"/>
    <w:basedOn w:val="a4"/>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410">
    <w:name w:val="清单表 41"/>
    <w:basedOn w:val="a4"/>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清单表 4 - 着色 11"/>
    <w:basedOn w:val="a4"/>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
    <w:name w:val="清单表 4 - 着色 21"/>
    <w:basedOn w:val="a4"/>
    <w:uiPriority w:val="49"/>
    <w:qFormat/>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
    <w:name w:val="清单表 4 - 着色 31"/>
    <w:basedOn w:val="a4"/>
    <w:uiPriority w:val="49"/>
    <w:qFormat/>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
    <w:name w:val="清单表 4 - 着色 41"/>
    <w:basedOn w:val="a4"/>
    <w:uiPriority w:val="49"/>
    <w:qFormat/>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
    <w:name w:val="清单表 4 - 着色 51"/>
    <w:basedOn w:val="a4"/>
    <w:uiPriority w:val="49"/>
    <w:qFormat/>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
    <w:name w:val="清单表 4 - 着色 61"/>
    <w:basedOn w:val="a4"/>
    <w:uiPriority w:val="49"/>
    <w:qFormat/>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0">
    <w:name w:val="清单表 5 深色1"/>
    <w:basedOn w:val="a4"/>
    <w:uiPriority w:val="50"/>
    <w:qFormat/>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
    <w:name w:val="清单表 5 深色 - 着色 11"/>
    <w:basedOn w:val="a4"/>
    <w:uiPriority w:val="50"/>
    <w:qFormat/>
    <w:rPr>
      <w:color w:val="FFFFFF" w:themeColor="background1"/>
    </w:rPr>
    <w:tblPr>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
    <w:name w:val="清单表 5 深色 - 着色 21"/>
    <w:basedOn w:val="a4"/>
    <w:uiPriority w:val="50"/>
    <w:qFormat/>
    <w:rPr>
      <w:color w:val="FFFFFF" w:themeColor="background1"/>
    </w:rPr>
    <w:tblPr>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
    <w:name w:val="清单表 5 深色 - 着色 31"/>
    <w:basedOn w:val="a4"/>
    <w:uiPriority w:val="50"/>
    <w:qFormat/>
    <w:rPr>
      <w:color w:val="FFFFFF" w:themeColor="background1"/>
    </w:rPr>
    <w:tblPr>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
    <w:name w:val="清单表 5 深色 - 着色 41"/>
    <w:basedOn w:val="a4"/>
    <w:uiPriority w:val="50"/>
    <w:qFormat/>
    <w:rPr>
      <w:color w:val="FFFFFF" w:themeColor="background1"/>
    </w:rPr>
    <w:tblPr>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
    <w:name w:val="清单表 5 深色 - 着色 51"/>
    <w:basedOn w:val="a4"/>
    <w:uiPriority w:val="50"/>
    <w:qFormat/>
    <w:rPr>
      <w:color w:val="FFFFFF" w:themeColor="background1"/>
    </w:rPr>
    <w:tblPr>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
    <w:name w:val="清单表 5 深色 - 着色 61"/>
    <w:basedOn w:val="a4"/>
    <w:uiPriority w:val="50"/>
    <w:qFormat/>
    <w:rPr>
      <w:color w:val="FFFFFF" w:themeColor="background1"/>
    </w:rPr>
    <w:tblPr>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4"/>
    <w:uiPriority w:val="51"/>
    <w:qFormat/>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清单表 6 彩色 - 着色 11"/>
    <w:basedOn w:val="a4"/>
    <w:uiPriority w:val="51"/>
    <w:qFormat/>
    <w:rPr>
      <w:color w:val="365F91" w:themeColor="accent1" w:themeShade="BF"/>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
    <w:name w:val="清单表 6 彩色 - 着色 21"/>
    <w:basedOn w:val="a4"/>
    <w:uiPriority w:val="51"/>
    <w:qFormat/>
    <w:rPr>
      <w:color w:val="943634" w:themeColor="accent2" w:themeShade="BF"/>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
    <w:name w:val="清单表 6 彩色 - 着色 31"/>
    <w:basedOn w:val="a4"/>
    <w:uiPriority w:val="51"/>
    <w:qFormat/>
    <w:rPr>
      <w:color w:val="76923C" w:themeColor="accent3" w:themeShade="BF"/>
    </w:rPr>
    <w:tblPr>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
    <w:name w:val="清单表 6 彩色 - 着色 41"/>
    <w:basedOn w:val="a4"/>
    <w:uiPriority w:val="51"/>
    <w:qFormat/>
    <w:rPr>
      <w:color w:val="5F497A" w:themeColor="accent4" w:themeShade="BF"/>
    </w:rPr>
    <w:tblPr>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
    <w:name w:val="清单表 6 彩色 - 着色 51"/>
    <w:basedOn w:val="a4"/>
    <w:uiPriority w:val="51"/>
    <w:qFormat/>
    <w:rPr>
      <w:color w:val="31849B" w:themeColor="accent5" w:themeShade="BF"/>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
    <w:name w:val="清单表 6 彩色 - 着色 61"/>
    <w:basedOn w:val="a4"/>
    <w:uiPriority w:val="51"/>
    <w:qFormat/>
    <w:rPr>
      <w:color w:val="E36C0A" w:themeColor="accent6" w:themeShade="BF"/>
    </w:rPr>
    <w:tblPr>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0">
    <w:name w:val="清单表 7 彩色1"/>
    <w:basedOn w:val="a4"/>
    <w:uiPriority w:val="52"/>
    <w:qFormat/>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
    <w:name w:val="清单表 7 彩色 - 着色 11"/>
    <w:basedOn w:val="a4"/>
    <w:uiPriority w:val="52"/>
    <w:qFormat/>
    <w:rPr>
      <w:color w:val="365F91" w:themeColor="accent1" w:themeShade="BF"/>
    </w:rPr>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
    <w:name w:val="清单表 7 彩色 - 着色 21"/>
    <w:basedOn w:val="a4"/>
    <w:uiPriority w:val="52"/>
    <w:qFormat/>
    <w:rPr>
      <w:color w:val="943634" w:themeColor="accent2" w:themeShade="BF"/>
    </w:rPr>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清单表 7 彩色 - 着色 31"/>
    <w:basedOn w:val="a4"/>
    <w:uiPriority w:val="52"/>
    <w:qFormat/>
    <w:rPr>
      <w:color w:val="76923C" w:themeColor="accent3" w:themeShade="BF"/>
    </w:rPr>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
    <w:name w:val="清单表 7 彩色 - 着色 41"/>
    <w:basedOn w:val="a4"/>
    <w:uiPriority w:val="52"/>
    <w:qFormat/>
    <w:rPr>
      <w:color w:val="5F497A" w:themeColor="accent4" w:themeShade="BF"/>
    </w:rPr>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
    <w:name w:val="清单表 7 彩色 - 着色 51"/>
    <w:basedOn w:val="a4"/>
    <w:uiPriority w:val="52"/>
    <w:qFormat/>
    <w:rPr>
      <w:color w:val="31849B" w:themeColor="accent5" w:themeShade="BF"/>
    </w:rPr>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
    <w:name w:val="清单表 7 彩色 - 着色 61"/>
    <w:basedOn w:val="a4"/>
    <w:uiPriority w:val="52"/>
    <w:qFormat/>
    <w:rPr>
      <w:color w:val="E36C0A" w:themeColor="accent6" w:themeShade="BF"/>
    </w:rPr>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aff0">
    <w:name w:val="日期 字符"/>
    <w:basedOn w:val="a3"/>
    <w:link w:val="aff"/>
    <w:semiHidden/>
    <w:qFormat/>
    <w:rPr>
      <w:rFonts w:eastAsia="宋体"/>
      <w:snapToGrid w:val="0"/>
      <w:spacing w:val="2"/>
      <w:kern w:val="2"/>
      <w:sz w:val="22"/>
      <w:szCs w:val="24"/>
    </w:rPr>
  </w:style>
  <w:style w:type="character" w:customStyle="1" w:styleId="1fa">
    <w:name w:val="书籍标题1"/>
    <w:basedOn w:val="a3"/>
    <w:uiPriority w:val="33"/>
    <w:qFormat/>
    <w:rPr>
      <w:rFonts w:eastAsia="宋体"/>
      <w:b/>
      <w:bCs/>
      <w:i/>
      <w:iCs/>
      <w:spacing w:val="5"/>
    </w:rPr>
  </w:style>
  <w:style w:type="paragraph" w:customStyle="1" w:styleId="1fb">
    <w:name w:val="书目1"/>
    <w:basedOn w:val="a2"/>
    <w:next w:val="a2"/>
    <w:uiPriority w:val="37"/>
    <w:semiHidden/>
    <w:unhideWhenUsed/>
    <w:qFormat/>
  </w:style>
  <w:style w:type="table" w:customStyle="1" w:styleId="111">
    <w:name w:val="网格表 1 浅色1"/>
    <w:basedOn w:val="a4"/>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1">
    <w:name w:val="网格表 1 浅色 - 着色 11"/>
    <w:basedOn w:val="a4"/>
    <w:uiPriority w:val="46"/>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1-211">
    <w:name w:val="网格表 1 浅色 - 着色 21"/>
    <w:basedOn w:val="a4"/>
    <w:uiPriority w:val="46"/>
    <w:tblPr>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1-311">
    <w:name w:val="网格表 1 浅色 - 着色 31"/>
    <w:basedOn w:val="a4"/>
    <w:uiPriority w:val="46"/>
    <w:tblPr>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1-411">
    <w:name w:val="网格表 1 浅色 - 着色 41"/>
    <w:basedOn w:val="a4"/>
    <w:uiPriority w:val="46"/>
    <w:tblPr>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1-511">
    <w:name w:val="网格表 1 浅色 - 着色 51"/>
    <w:basedOn w:val="a4"/>
    <w:uiPriority w:val="46"/>
    <w:tblPr>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1-611">
    <w:name w:val="网格表 1 浅色 - 着色 61"/>
    <w:basedOn w:val="a4"/>
    <w:uiPriority w:val="46"/>
    <w:tblPr>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211">
    <w:name w:val="网格表 21"/>
    <w:basedOn w:val="a4"/>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1">
    <w:name w:val="网格表 2 - 着色 11"/>
    <w:basedOn w:val="a4"/>
    <w:uiPriority w:val="47"/>
    <w:tblPr>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1">
    <w:name w:val="网格表 2 - 着色 21"/>
    <w:basedOn w:val="a4"/>
    <w:uiPriority w:val="47"/>
    <w:tblPr>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1">
    <w:name w:val="网格表 2 - 着色 31"/>
    <w:basedOn w:val="a4"/>
    <w:uiPriority w:val="47"/>
    <w:tblPr>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1">
    <w:name w:val="网格表 2 - 着色 41"/>
    <w:basedOn w:val="a4"/>
    <w:uiPriority w:val="47"/>
    <w:tblPr>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1">
    <w:name w:val="网格表 2 - 着色 51"/>
    <w:basedOn w:val="a4"/>
    <w:uiPriority w:val="47"/>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1">
    <w:name w:val="网格表 2 - 着色 61"/>
    <w:basedOn w:val="a4"/>
    <w:uiPriority w:val="47"/>
    <w:tblPr>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1">
    <w:name w:val="网格表 31"/>
    <w:basedOn w:val="a4"/>
    <w:uiPriority w:val="48"/>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0">
    <w:name w:val="网格表 3 - 着色 11"/>
    <w:basedOn w:val="a4"/>
    <w:uiPriority w:val="48"/>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3-210">
    <w:name w:val="网格表 3 - 着色 21"/>
    <w:basedOn w:val="a4"/>
    <w:uiPriority w:val="48"/>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3-310">
    <w:name w:val="网格表 3 - 着色 31"/>
    <w:basedOn w:val="a4"/>
    <w:uiPriority w:val="48"/>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3-410">
    <w:name w:val="网格表 3 - 着色 41"/>
    <w:basedOn w:val="a4"/>
    <w:uiPriority w:val="48"/>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3-510">
    <w:name w:val="网格表 3 - 着色 51"/>
    <w:basedOn w:val="a4"/>
    <w:uiPriority w:val="48"/>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3-610">
    <w:name w:val="网格表 3 - 着色 61"/>
    <w:basedOn w:val="a4"/>
    <w:uiPriority w:val="48"/>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411">
    <w:name w:val="网格表 41"/>
    <w:basedOn w:val="a4"/>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网格表 4 - 着色 11"/>
    <w:basedOn w:val="a4"/>
    <w:uiPriority w:val="49"/>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0">
    <w:name w:val="网格表 4 - 着色 21"/>
    <w:basedOn w:val="a4"/>
    <w:uiPriority w:val="49"/>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0">
    <w:name w:val="网格表 4 - 着色 31"/>
    <w:basedOn w:val="a4"/>
    <w:uiPriority w:val="49"/>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0">
    <w:name w:val="网格表 4 - 着色 41"/>
    <w:basedOn w:val="a4"/>
    <w:uiPriority w:val="49"/>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0">
    <w:name w:val="网格表 4 - 着色 51"/>
    <w:basedOn w:val="a4"/>
    <w:uiPriority w:val="49"/>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0">
    <w:name w:val="网格表 4 - 着色 61"/>
    <w:basedOn w:val="a4"/>
    <w:uiPriority w:val="49"/>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1">
    <w:name w:val="网格表 5 深色1"/>
    <w:basedOn w:val="a4"/>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0">
    <w:name w:val="网格表 5 深色 - 着色 11"/>
    <w:basedOn w:val="a4"/>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5-210">
    <w:name w:val="网格表 5 深色 - 着色 21"/>
    <w:basedOn w:val="a4"/>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5-310">
    <w:name w:val="网格表 5 深色 - 着色 31"/>
    <w:basedOn w:val="a4"/>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5-410">
    <w:name w:val="网格表 5 深色 - 着色 41"/>
    <w:basedOn w:val="a4"/>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5-510">
    <w:name w:val="网格表 5 深色 - 着色 51"/>
    <w:basedOn w:val="a4"/>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5-610">
    <w:name w:val="网格表 5 深色 - 着色 61"/>
    <w:basedOn w:val="a4"/>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611">
    <w:name w:val="网格表 6 彩色1"/>
    <w:basedOn w:val="a4"/>
    <w:uiPriority w:val="51"/>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网格表 6 彩色 - 着色 11"/>
    <w:basedOn w:val="a4"/>
    <w:uiPriority w:val="51"/>
    <w:rPr>
      <w:color w:val="365F91" w:themeColor="accent1" w:themeShade="BF"/>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0">
    <w:name w:val="网格表 6 彩色 - 着色 21"/>
    <w:basedOn w:val="a4"/>
    <w:uiPriority w:val="51"/>
    <w:rPr>
      <w:color w:val="943634" w:themeColor="accent2" w:themeShade="BF"/>
    </w:rPr>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0">
    <w:name w:val="网格表 6 彩色 - 着色 31"/>
    <w:basedOn w:val="a4"/>
    <w:uiPriority w:val="51"/>
    <w:rPr>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0">
    <w:name w:val="网格表 6 彩色 - 着色 41"/>
    <w:basedOn w:val="a4"/>
    <w:uiPriority w:val="51"/>
    <w:rPr>
      <w:color w:val="5F497A" w:themeColor="accent4" w:themeShade="BF"/>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0">
    <w:name w:val="网格表 6 彩色 - 着色 51"/>
    <w:basedOn w:val="a4"/>
    <w:uiPriority w:val="51"/>
    <w:rPr>
      <w:color w:val="31849B" w:themeColor="accent5" w:themeShade="BF"/>
    </w:rPr>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0">
    <w:name w:val="网格表 6 彩色 - 着色 61"/>
    <w:basedOn w:val="a4"/>
    <w:uiPriority w:val="51"/>
    <w:rPr>
      <w:color w:val="E36C0A" w:themeColor="accent6" w:themeShade="BF"/>
    </w:rPr>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1">
    <w:name w:val="网格表 7 彩色1"/>
    <w:basedOn w:val="a4"/>
    <w:uiPriority w:val="52"/>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0">
    <w:name w:val="网格表 7 彩色 - 着色 11"/>
    <w:basedOn w:val="a4"/>
    <w:uiPriority w:val="52"/>
    <w:rPr>
      <w:color w:val="365F91" w:themeColor="accent1" w:themeShade="BF"/>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7-210">
    <w:name w:val="网格表 7 彩色 - 着色 21"/>
    <w:basedOn w:val="a4"/>
    <w:uiPriority w:val="52"/>
    <w:rPr>
      <w:color w:val="943634" w:themeColor="accent2" w:themeShade="BF"/>
    </w:rPr>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7-310">
    <w:name w:val="网格表 7 彩色 - 着色 31"/>
    <w:basedOn w:val="a4"/>
    <w:uiPriority w:val="52"/>
    <w:rPr>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7-410">
    <w:name w:val="网格表 7 彩色 - 着色 41"/>
    <w:basedOn w:val="a4"/>
    <w:uiPriority w:val="52"/>
    <w:rPr>
      <w:color w:val="5F497A" w:themeColor="accent4" w:themeShade="BF"/>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7-510">
    <w:name w:val="网格表 7 彩色 - 着色 51"/>
    <w:basedOn w:val="a4"/>
    <w:uiPriority w:val="52"/>
    <w:rPr>
      <w:color w:val="31849B" w:themeColor="accent5" w:themeShade="BF"/>
    </w:rPr>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7-610">
    <w:name w:val="网格表 7 彩色 - 着色 61"/>
    <w:basedOn w:val="a4"/>
    <w:uiPriority w:val="52"/>
    <w:rPr>
      <w:color w:val="E36C0A" w:themeColor="accent6" w:themeShade="BF"/>
    </w:rPr>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1fc">
    <w:name w:val="网格型浅色1"/>
    <w:basedOn w:val="a4"/>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2">
    <w:name w:val="无格式表格 11"/>
    <w:basedOn w:val="a4"/>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2">
    <w:name w:val="无格式表格 21"/>
    <w:basedOn w:val="a4"/>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2">
    <w:name w:val="无格式表格 31"/>
    <w:basedOn w:val="a4"/>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4"/>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4"/>
    <w:uiPriority w:val="45"/>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affe">
    <w:name w:val="信息标题 字符"/>
    <w:basedOn w:val="a3"/>
    <w:link w:val="affd"/>
    <w:semiHidden/>
    <w:rPr>
      <w:rFonts w:asciiTheme="majorHAnsi" w:eastAsiaTheme="majorEastAsia" w:hAnsiTheme="majorHAnsi" w:cstheme="majorBidi"/>
      <w:snapToGrid w:val="0"/>
      <w:spacing w:val="2"/>
      <w:kern w:val="2"/>
      <w:sz w:val="24"/>
      <w:szCs w:val="24"/>
      <w:shd w:val="pct20" w:color="auto" w:fill="auto"/>
    </w:rPr>
  </w:style>
  <w:style w:type="paragraph" w:styleId="afffff7">
    <w:name w:val="Quote"/>
    <w:basedOn w:val="a2"/>
    <w:next w:val="a2"/>
    <w:link w:val="afffff8"/>
    <w:uiPriority w:val="99"/>
    <w:semiHidden/>
    <w:unhideWhenUsed/>
    <w:pPr>
      <w:spacing w:before="200" w:after="160"/>
      <w:ind w:left="864" w:right="864"/>
      <w:jc w:val="center"/>
    </w:pPr>
    <w:rPr>
      <w:i/>
      <w:iCs/>
      <w:color w:val="404040" w:themeColor="text1" w:themeTint="BF"/>
    </w:rPr>
  </w:style>
  <w:style w:type="character" w:customStyle="1" w:styleId="afffff8">
    <w:name w:val="引用 字符"/>
    <w:basedOn w:val="a3"/>
    <w:link w:val="afffff7"/>
    <w:uiPriority w:val="99"/>
    <w:semiHidden/>
    <w:rPr>
      <w:rFonts w:eastAsia="宋体"/>
      <w:i/>
      <w:iCs/>
      <w:snapToGrid w:val="0"/>
      <w:color w:val="404040" w:themeColor="text1" w:themeTint="BF"/>
      <w:spacing w:val="2"/>
      <w:kern w:val="2"/>
      <w:sz w:val="22"/>
      <w:szCs w:val="24"/>
    </w:rPr>
  </w:style>
  <w:style w:type="character" w:styleId="afffff9">
    <w:name w:val="Placeholder Text"/>
    <w:basedOn w:val="a3"/>
    <w:uiPriority w:val="99"/>
    <w:semiHidden/>
    <w:unhideWhenUsed/>
    <w:rPr>
      <w:rFonts w:eastAsia="宋体"/>
      <w:color w:val="666666"/>
    </w:rPr>
  </w:style>
  <w:style w:type="character" w:customStyle="1" w:styleId="af8">
    <w:name w:val="正文文本 字符"/>
    <w:basedOn w:val="a3"/>
    <w:link w:val="af7"/>
    <w:rPr>
      <w:rFonts w:eastAsia="宋体"/>
      <w:b/>
      <w:bCs/>
      <w:snapToGrid w:val="0"/>
      <w:spacing w:val="2"/>
      <w:kern w:val="2"/>
      <w:sz w:val="17"/>
      <w:szCs w:val="24"/>
    </w:rPr>
  </w:style>
  <w:style w:type="character" w:customStyle="1" w:styleId="afff4">
    <w:name w:val="正文文本首行缩进 字符"/>
    <w:basedOn w:val="af8"/>
    <w:link w:val="afff3"/>
    <w:semiHidden/>
    <w:rPr>
      <w:rFonts w:eastAsia="宋体"/>
      <w:b w:val="0"/>
      <w:bCs w:val="0"/>
      <w:snapToGrid w:val="0"/>
      <w:spacing w:val="2"/>
      <w:kern w:val="2"/>
      <w:sz w:val="22"/>
      <w:szCs w:val="24"/>
    </w:rPr>
  </w:style>
  <w:style w:type="character" w:customStyle="1" w:styleId="afa">
    <w:name w:val="正文文本缩进 字符"/>
    <w:basedOn w:val="a3"/>
    <w:link w:val="af9"/>
    <w:rPr>
      <w:rFonts w:eastAsia="宋体"/>
      <w:snapToGrid w:val="0"/>
      <w:spacing w:val="2"/>
      <w:kern w:val="2"/>
      <w:sz w:val="22"/>
      <w:szCs w:val="21"/>
    </w:rPr>
  </w:style>
  <w:style w:type="character" w:customStyle="1" w:styleId="29">
    <w:name w:val="正文文本首行缩进 2 字符"/>
    <w:basedOn w:val="afa"/>
    <w:link w:val="28"/>
    <w:semiHidden/>
    <w:rPr>
      <w:rFonts w:eastAsia="宋体"/>
      <w:snapToGrid w:val="0"/>
      <w:spacing w:val="2"/>
      <w:kern w:val="2"/>
      <w:sz w:val="22"/>
      <w:szCs w:val="24"/>
    </w:rPr>
  </w:style>
  <w:style w:type="character" w:customStyle="1" w:styleId="24">
    <w:name w:val="正文文本缩进 2 字符"/>
    <w:basedOn w:val="a3"/>
    <w:link w:val="23"/>
    <w:semiHidden/>
    <w:rPr>
      <w:rFonts w:eastAsia="宋体"/>
      <w:snapToGrid w:val="0"/>
      <w:spacing w:val="2"/>
      <w:kern w:val="2"/>
      <w:sz w:val="22"/>
      <w:szCs w:val="24"/>
    </w:rPr>
  </w:style>
  <w:style w:type="character" w:customStyle="1" w:styleId="36">
    <w:name w:val="正文文本缩进 3 字符"/>
    <w:basedOn w:val="a3"/>
    <w:link w:val="35"/>
    <w:semiHidden/>
    <w:rPr>
      <w:rFonts w:eastAsia="宋体"/>
      <w:snapToGrid w:val="0"/>
      <w:spacing w:val="2"/>
      <w:kern w:val="2"/>
      <w:sz w:val="16"/>
      <w:szCs w:val="16"/>
    </w:rPr>
  </w:style>
  <w:style w:type="character" w:customStyle="1" w:styleId="1fd">
    <w:name w:val="智能超链接1"/>
    <w:basedOn w:val="a3"/>
    <w:uiPriority w:val="99"/>
    <w:semiHidden/>
    <w:unhideWhenUsed/>
    <w:rPr>
      <w:rFonts w:eastAsia="宋体"/>
      <w:u w:val="dotted"/>
    </w:rPr>
  </w:style>
  <w:style w:type="character" w:customStyle="1" w:styleId="1fe">
    <w:name w:val="智能链接1"/>
    <w:basedOn w:val="a3"/>
    <w:uiPriority w:val="99"/>
    <w:semiHidden/>
    <w:unhideWhenUsed/>
    <w:rPr>
      <w:rFonts w:eastAsia="宋体"/>
      <w:color w:val="0000FF"/>
      <w:u w:val="single"/>
      <w:shd w:val="clear" w:color="auto" w:fill="F3F2F1"/>
    </w:rPr>
  </w:style>
  <w:style w:type="character" w:customStyle="1" w:styleId="aa">
    <w:name w:val="注释标题 字符"/>
    <w:basedOn w:val="a3"/>
    <w:link w:val="a9"/>
    <w:semiHidden/>
    <w:rPr>
      <w:rFonts w:eastAsia="宋体"/>
      <w:snapToGrid w:val="0"/>
      <w:spacing w:val="2"/>
      <w:kern w:val="2"/>
      <w:sz w:val="22"/>
      <w:szCs w:val="24"/>
    </w:rPr>
  </w:style>
  <w:style w:type="paragraph" w:styleId="afffffa">
    <w:name w:val="Revision"/>
    <w:hidden/>
    <w:uiPriority w:val="99"/>
    <w:unhideWhenUsed/>
    <w:rsid w:val="004B4512"/>
    <w:rPr>
      <w:snapToGrid w:val="0"/>
      <w:spacing w:val="2"/>
      <w:kern w:val="2"/>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image" Target="media/image75.png"/></Relationship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image" Target="media/image5.wmf"/><Relationship Id="rId42" Type="http://schemas.openxmlformats.org/officeDocument/2006/relationships/image" Target="media/image16.svg"/><Relationship Id="rId63" Type="http://schemas.openxmlformats.org/officeDocument/2006/relationships/image" Target="media/image27.wmf"/><Relationship Id="rId84" Type="http://schemas.openxmlformats.org/officeDocument/2006/relationships/oleObject" Target="embeddings/oleObject33.bin"/><Relationship Id="rId138" Type="http://schemas.openxmlformats.org/officeDocument/2006/relationships/image" Target="media/image66.wmf"/><Relationship Id="rId159" Type="http://schemas.openxmlformats.org/officeDocument/2006/relationships/oleObject" Target="embeddings/oleObject69.bin"/><Relationship Id="rId170" Type="http://schemas.openxmlformats.org/officeDocument/2006/relationships/image" Target="media/image82.wmf"/><Relationship Id="rId191" Type="http://schemas.openxmlformats.org/officeDocument/2006/relationships/image" Target="media/image92.wmf"/><Relationship Id="rId205" Type="http://schemas.openxmlformats.org/officeDocument/2006/relationships/oleObject" Target="embeddings/oleObject99.bin"/><Relationship Id="rId107" Type="http://schemas.openxmlformats.org/officeDocument/2006/relationships/image" Target="media/image52.wmf"/><Relationship Id="rId11" Type="http://schemas.microsoft.com/office/2016/09/relationships/commentsIds" Target="commentsIds.xml"/><Relationship Id="rId32" Type="http://schemas.openxmlformats.org/officeDocument/2006/relationships/oleObject" Target="embeddings/oleObject9.bin"/><Relationship Id="rId53" Type="http://schemas.openxmlformats.org/officeDocument/2006/relationships/image" Target="media/image22.wmf"/><Relationship Id="rId74" Type="http://schemas.openxmlformats.org/officeDocument/2006/relationships/oleObject" Target="embeddings/oleObject29.bin"/><Relationship Id="rId128" Type="http://schemas.openxmlformats.org/officeDocument/2006/relationships/image" Target="media/image61.wmf"/><Relationship Id="rId149" Type="http://schemas.openxmlformats.org/officeDocument/2006/relationships/oleObject" Target="embeddings/oleObject65.bin"/><Relationship Id="rId5" Type="http://schemas.openxmlformats.org/officeDocument/2006/relationships/settings" Target="settings.xml"/><Relationship Id="rId95" Type="http://schemas.openxmlformats.org/officeDocument/2006/relationships/image" Target="media/image45.wmf"/><Relationship Id="rId160" Type="http://schemas.openxmlformats.org/officeDocument/2006/relationships/image" Target="media/image79.wmf"/><Relationship Id="rId181" Type="http://schemas.openxmlformats.org/officeDocument/2006/relationships/image" Target="media/image87.wmf"/><Relationship Id="rId216" Type="http://schemas.openxmlformats.org/officeDocument/2006/relationships/oleObject" Target="embeddings/oleObject106.bin"/><Relationship Id="rId22" Type="http://schemas.openxmlformats.org/officeDocument/2006/relationships/oleObject" Target="embeddings/oleObject4.bin"/><Relationship Id="rId43" Type="http://schemas.openxmlformats.org/officeDocument/2006/relationships/image" Target="media/image17.wmf"/><Relationship Id="rId64" Type="http://schemas.openxmlformats.org/officeDocument/2006/relationships/oleObject" Target="embeddings/oleObject24.bin"/><Relationship Id="rId118" Type="http://schemas.openxmlformats.org/officeDocument/2006/relationships/oleObject" Target="embeddings/oleObject48.bin"/><Relationship Id="rId139" Type="http://schemas.openxmlformats.org/officeDocument/2006/relationships/oleObject" Target="embeddings/oleObject60.bin"/><Relationship Id="rId85" Type="http://schemas.openxmlformats.org/officeDocument/2006/relationships/image" Target="media/image39.png"/><Relationship Id="rId150" Type="http://schemas.openxmlformats.org/officeDocument/2006/relationships/image" Target="media/image72.wmf"/><Relationship Id="rId171" Type="http://schemas.openxmlformats.org/officeDocument/2006/relationships/oleObject" Target="embeddings/oleObject77.bin"/><Relationship Id="rId192" Type="http://schemas.openxmlformats.org/officeDocument/2006/relationships/oleObject" Target="embeddings/oleObject88.bin"/><Relationship Id="rId206" Type="http://schemas.openxmlformats.org/officeDocument/2006/relationships/oleObject" Target="embeddings/oleObject100.bin"/><Relationship Id="rId12" Type="http://schemas.openxmlformats.org/officeDocument/2006/relationships/header" Target="header1.xml"/><Relationship Id="rId33" Type="http://schemas.openxmlformats.org/officeDocument/2006/relationships/image" Target="media/image11.wmf"/><Relationship Id="rId108" Type="http://schemas.openxmlformats.org/officeDocument/2006/relationships/oleObject" Target="embeddings/oleObject43.bin"/><Relationship Id="rId129" Type="http://schemas.openxmlformats.org/officeDocument/2006/relationships/oleObject" Target="embeddings/oleObject55.bin"/><Relationship Id="rId54" Type="http://schemas.openxmlformats.org/officeDocument/2006/relationships/oleObject" Target="embeddings/oleObject19.bin"/><Relationship Id="rId75" Type="http://schemas.openxmlformats.org/officeDocument/2006/relationships/image" Target="media/image33.wmf"/><Relationship Id="rId96" Type="http://schemas.openxmlformats.org/officeDocument/2006/relationships/oleObject" Target="embeddings/oleObject38.bin"/><Relationship Id="rId140" Type="http://schemas.openxmlformats.org/officeDocument/2006/relationships/image" Target="media/image67.wmf"/><Relationship Id="rId161" Type="http://schemas.openxmlformats.org/officeDocument/2006/relationships/oleObject" Target="embeddings/oleObject70.bin"/><Relationship Id="rId182" Type="http://schemas.openxmlformats.org/officeDocument/2006/relationships/oleObject" Target="embeddings/oleObject83.bin"/><Relationship Id="rId217" Type="http://schemas.openxmlformats.org/officeDocument/2006/relationships/fontTable" Target="fontTable.xml"/><Relationship Id="rId6" Type="http://schemas.openxmlformats.org/officeDocument/2006/relationships/webSettings" Target="webSettings.xml"/><Relationship Id="rId23" Type="http://schemas.openxmlformats.org/officeDocument/2006/relationships/image" Target="media/image6.wmf"/><Relationship Id="rId119" Type="http://schemas.openxmlformats.org/officeDocument/2006/relationships/image" Target="media/image58.wmf"/><Relationship Id="rId44" Type="http://schemas.openxmlformats.org/officeDocument/2006/relationships/oleObject" Target="embeddings/oleObject14.bin"/><Relationship Id="rId65" Type="http://schemas.openxmlformats.org/officeDocument/2006/relationships/image" Target="media/image28.wmf"/><Relationship Id="rId86" Type="http://schemas.openxmlformats.org/officeDocument/2006/relationships/image" Target="media/image40.svg"/><Relationship Id="rId130" Type="http://schemas.openxmlformats.org/officeDocument/2006/relationships/oleObject" Target="embeddings/oleObject56.bin"/><Relationship Id="rId151" Type="http://schemas.openxmlformats.org/officeDocument/2006/relationships/oleObject" Target="embeddings/oleObject66.bin"/><Relationship Id="rId172" Type="http://schemas.openxmlformats.org/officeDocument/2006/relationships/image" Target="media/image83.wmf"/><Relationship Id="rId193" Type="http://schemas.openxmlformats.org/officeDocument/2006/relationships/image" Target="media/image93.wmf"/><Relationship Id="rId207" Type="http://schemas.openxmlformats.org/officeDocument/2006/relationships/image" Target="media/image95.wmf"/><Relationship Id="rId13" Type="http://schemas.openxmlformats.org/officeDocument/2006/relationships/header" Target="header2.xml"/><Relationship Id="rId109" Type="http://schemas.openxmlformats.org/officeDocument/2006/relationships/image" Target="media/image53.wmf"/><Relationship Id="rId34" Type="http://schemas.openxmlformats.org/officeDocument/2006/relationships/oleObject" Target="embeddings/oleObject10.bin"/><Relationship Id="rId55" Type="http://schemas.openxmlformats.org/officeDocument/2006/relationships/image" Target="media/image23.wmf"/><Relationship Id="rId76" Type="http://schemas.openxmlformats.org/officeDocument/2006/relationships/oleObject" Target="embeddings/oleObject30.bin"/><Relationship Id="rId97" Type="http://schemas.openxmlformats.org/officeDocument/2006/relationships/image" Target="media/image46.wmf"/><Relationship Id="rId120" Type="http://schemas.openxmlformats.org/officeDocument/2006/relationships/oleObject" Target="embeddings/oleObject49.bin"/><Relationship Id="rId141" Type="http://schemas.openxmlformats.org/officeDocument/2006/relationships/oleObject" Target="embeddings/oleObject61.bin"/><Relationship Id="rId7" Type="http://schemas.openxmlformats.org/officeDocument/2006/relationships/footnotes" Target="footnotes.xml"/><Relationship Id="rId162" Type="http://schemas.openxmlformats.org/officeDocument/2006/relationships/image" Target="media/image80.wmf"/><Relationship Id="rId183" Type="http://schemas.openxmlformats.org/officeDocument/2006/relationships/image" Target="media/image88.wmf"/><Relationship Id="rId218" Type="http://schemas.microsoft.com/office/2011/relationships/people" Target="people.xml"/><Relationship Id="rId24" Type="http://schemas.openxmlformats.org/officeDocument/2006/relationships/oleObject" Target="embeddings/oleObject5.bin"/><Relationship Id="rId45" Type="http://schemas.openxmlformats.org/officeDocument/2006/relationships/image" Target="media/image18.wmf"/><Relationship Id="rId66" Type="http://schemas.openxmlformats.org/officeDocument/2006/relationships/oleObject" Target="embeddings/oleObject25.bin"/><Relationship Id="rId87" Type="http://schemas.openxmlformats.org/officeDocument/2006/relationships/image" Target="media/image41.wmf"/><Relationship Id="rId110" Type="http://schemas.openxmlformats.org/officeDocument/2006/relationships/oleObject" Target="embeddings/oleObject44.bin"/><Relationship Id="rId131" Type="http://schemas.openxmlformats.org/officeDocument/2006/relationships/image" Target="media/image62.wmf"/><Relationship Id="rId152" Type="http://schemas.openxmlformats.org/officeDocument/2006/relationships/image" Target="media/image73.wmf"/><Relationship Id="rId173" Type="http://schemas.openxmlformats.org/officeDocument/2006/relationships/oleObject" Target="embeddings/oleObject78.bin"/><Relationship Id="rId194" Type="http://schemas.openxmlformats.org/officeDocument/2006/relationships/oleObject" Target="embeddings/oleObject89.bin"/><Relationship Id="rId208" Type="http://schemas.openxmlformats.org/officeDocument/2006/relationships/oleObject" Target="embeddings/oleObject101.bin"/><Relationship Id="rId14" Type="http://schemas.openxmlformats.org/officeDocument/2006/relationships/header" Target="header3.xml"/><Relationship Id="rId30" Type="http://schemas.openxmlformats.org/officeDocument/2006/relationships/oleObject" Target="embeddings/oleObject8.bin"/><Relationship Id="rId35" Type="http://schemas.openxmlformats.org/officeDocument/2006/relationships/image" Target="media/image12.wmf"/><Relationship Id="rId56" Type="http://schemas.openxmlformats.org/officeDocument/2006/relationships/oleObject" Target="embeddings/oleObject20.bin"/><Relationship Id="rId77" Type="http://schemas.openxmlformats.org/officeDocument/2006/relationships/image" Target="media/image34.png"/><Relationship Id="rId100" Type="http://schemas.openxmlformats.org/officeDocument/2006/relationships/oleObject" Target="embeddings/oleObject40.bin"/><Relationship Id="rId105" Type="http://schemas.openxmlformats.org/officeDocument/2006/relationships/image" Target="media/image51.wmf"/><Relationship Id="rId126" Type="http://schemas.openxmlformats.org/officeDocument/2006/relationships/oleObject" Target="embeddings/oleObject53.bin"/><Relationship Id="rId147" Type="http://schemas.openxmlformats.org/officeDocument/2006/relationships/oleObject" Target="embeddings/oleObject64.bin"/><Relationship Id="rId168" Type="http://schemas.openxmlformats.org/officeDocument/2006/relationships/oleObject" Target="embeddings/oleObject75.bin"/><Relationship Id="rId8" Type="http://schemas.openxmlformats.org/officeDocument/2006/relationships/endnotes" Target="endnotes.xml"/><Relationship Id="rId51" Type="http://schemas.openxmlformats.org/officeDocument/2006/relationships/image" Target="media/image21.wmf"/><Relationship Id="rId72" Type="http://schemas.openxmlformats.org/officeDocument/2006/relationships/oleObject" Target="embeddings/oleObject28.bin"/><Relationship Id="rId93" Type="http://schemas.openxmlformats.org/officeDocument/2006/relationships/image" Target="media/image44.wmf"/><Relationship Id="rId98" Type="http://schemas.openxmlformats.org/officeDocument/2006/relationships/oleObject" Target="embeddings/oleObject39.bin"/><Relationship Id="rId121" Type="http://schemas.openxmlformats.org/officeDocument/2006/relationships/image" Target="media/image59.wmf"/><Relationship Id="rId142" Type="http://schemas.openxmlformats.org/officeDocument/2006/relationships/image" Target="media/image68.wmf"/><Relationship Id="rId163" Type="http://schemas.openxmlformats.org/officeDocument/2006/relationships/oleObject" Target="embeddings/oleObject71.bin"/><Relationship Id="rId184" Type="http://schemas.openxmlformats.org/officeDocument/2006/relationships/oleObject" Target="embeddings/oleObject84.bin"/><Relationship Id="rId189" Type="http://schemas.openxmlformats.org/officeDocument/2006/relationships/image" Target="media/image91.wmf"/><Relationship Id="rId219" Type="http://schemas.openxmlformats.org/officeDocument/2006/relationships/theme" Target="theme/theme1.xml"/><Relationship Id="rId3" Type="http://schemas.openxmlformats.org/officeDocument/2006/relationships/numbering" Target="numbering.xml"/><Relationship Id="rId214" Type="http://schemas.openxmlformats.org/officeDocument/2006/relationships/image" Target="media/image98.wmf"/><Relationship Id="rId25" Type="http://schemas.openxmlformats.org/officeDocument/2006/relationships/image" Target="media/image7.wmf"/><Relationship Id="rId46" Type="http://schemas.openxmlformats.org/officeDocument/2006/relationships/oleObject" Target="embeddings/oleObject15.bin"/><Relationship Id="rId67" Type="http://schemas.openxmlformats.org/officeDocument/2006/relationships/image" Target="media/image29.wmf"/><Relationship Id="rId116" Type="http://schemas.openxmlformats.org/officeDocument/2006/relationships/oleObject" Target="embeddings/oleObject47.bin"/><Relationship Id="rId137" Type="http://schemas.openxmlformats.org/officeDocument/2006/relationships/oleObject" Target="embeddings/oleObject59.bin"/><Relationship Id="rId158" Type="http://schemas.openxmlformats.org/officeDocument/2006/relationships/image" Target="media/image78.wmf"/><Relationship Id="rId20" Type="http://schemas.openxmlformats.org/officeDocument/2006/relationships/oleObject" Target="embeddings/oleObject3.bin"/><Relationship Id="rId41" Type="http://schemas.openxmlformats.org/officeDocument/2006/relationships/image" Target="media/image15.png"/><Relationship Id="rId62" Type="http://schemas.openxmlformats.org/officeDocument/2006/relationships/oleObject" Target="embeddings/oleObject23.bin"/><Relationship Id="rId83" Type="http://schemas.openxmlformats.org/officeDocument/2006/relationships/image" Target="media/image38.wmf"/><Relationship Id="rId88" Type="http://schemas.openxmlformats.org/officeDocument/2006/relationships/oleObject" Target="embeddings/oleObject34.bin"/><Relationship Id="rId111" Type="http://schemas.openxmlformats.org/officeDocument/2006/relationships/image" Target="media/image54.wmf"/><Relationship Id="rId132" Type="http://schemas.openxmlformats.org/officeDocument/2006/relationships/oleObject" Target="embeddings/oleObject57.bin"/><Relationship Id="rId153" Type="http://schemas.openxmlformats.org/officeDocument/2006/relationships/oleObject" Target="embeddings/oleObject67.bin"/><Relationship Id="rId174" Type="http://schemas.openxmlformats.org/officeDocument/2006/relationships/image" Target="media/image84.wmf"/><Relationship Id="rId179" Type="http://schemas.openxmlformats.org/officeDocument/2006/relationships/image" Target="media/image86.wmf"/><Relationship Id="rId195" Type="http://schemas.openxmlformats.org/officeDocument/2006/relationships/image" Target="media/image94.wmf"/><Relationship Id="rId209" Type="http://schemas.openxmlformats.org/officeDocument/2006/relationships/image" Target="media/image96.wmf"/><Relationship Id="rId190" Type="http://schemas.openxmlformats.org/officeDocument/2006/relationships/oleObject" Target="embeddings/oleObject87.bin"/><Relationship Id="rId204" Type="http://schemas.openxmlformats.org/officeDocument/2006/relationships/oleObject" Target="embeddings/oleObject98.bin"/><Relationship Id="rId15" Type="http://schemas.openxmlformats.org/officeDocument/2006/relationships/image" Target="media/image2.wmf"/><Relationship Id="rId36" Type="http://schemas.openxmlformats.org/officeDocument/2006/relationships/oleObject" Target="embeddings/oleObject11.bin"/><Relationship Id="rId57" Type="http://schemas.openxmlformats.org/officeDocument/2006/relationships/image" Target="media/image24.wmf"/><Relationship Id="rId106" Type="http://schemas.openxmlformats.org/officeDocument/2006/relationships/oleObject" Target="embeddings/oleObject42.bin"/><Relationship Id="rId127" Type="http://schemas.openxmlformats.org/officeDocument/2006/relationships/oleObject" Target="embeddings/oleObject54.bin"/><Relationship Id="rId10" Type="http://schemas.microsoft.com/office/2011/relationships/commentsExtended" Target="commentsExtended.xml"/><Relationship Id="rId31" Type="http://schemas.openxmlformats.org/officeDocument/2006/relationships/image" Target="media/image10.wmf"/><Relationship Id="rId52" Type="http://schemas.openxmlformats.org/officeDocument/2006/relationships/oleObject" Target="embeddings/oleObject18.bin"/><Relationship Id="rId73" Type="http://schemas.openxmlformats.org/officeDocument/2006/relationships/image" Target="media/image32.wmf"/><Relationship Id="rId78" Type="http://schemas.openxmlformats.org/officeDocument/2006/relationships/image" Target="media/image35.svg"/><Relationship Id="rId94" Type="http://schemas.openxmlformats.org/officeDocument/2006/relationships/oleObject" Target="embeddings/oleObject37.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0.bin"/><Relationship Id="rId143" Type="http://schemas.openxmlformats.org/officeDocument/2006/relationships/oleObject" Target="embeddings/oleObject62.bin"/><Relationship Id="rId148" Type="http://schemas.openxmlformats.org/officeDocument/2006/relationships/image" Target="media/image71.wmf"/><Relationship Id="rId164" Type="http://schemas.openxmlformats.org/officeDocument/2006/relationships/image" Target="media/image81.wmf"/><Relationship Id="rId169" Type="http://schemas.openxmlformats.org/officeDocument/2006/relationships/oleObject" Target="embeddings/oleObject76.bin"/><Relationship Id="rId185" Type="http://schemas.openxmlformats.org/officeDocument/2006/relationships/image" Target="media/image89.wmf"/><Relationship Id="rId4" Type="http://schemas.openxmlformats.org/officeDocument/2006/relationships/styles" Target="styles.xml"/><Relationship Id="rId9" Type="http://schemas.openxmlformats.org/officeDocument/2006/relationships/comments" Target="comments.xml"/><Relationship Id="rId180" Type="http://schemas.openxmlformats.org/officeDocument/2006/relationships/oleObject" Target="embeddings/oleObject82.bin"/><Relationship Id="rId210" Type="http://schemas.openxmlformats.org/officeDocument/2006/relationships/oleObject" Target="embeddings/oleObject102.bin"/><Relationship Id="rId215" Type="http://schemas.openxmlformats.org/officeDocument/2006/relationships/oleObject" Target="embeddings/oleObject105.bin"/><Relationship Id="rId26" Type="http://schemas.openxmlformats.org/officeDocument/2006/relationships/oleObject" Target="embeddings/oleObject6.bin"/><Relationship Id="rId47" Type="http://schemas.openxmlformats.org/officeDocument/2006/relationships/image" Target="media/image19.wmf"/><Relationship Id="rId68" Type="http://schemas.openxmlformats.org/officeDocument/2006/relationships/oleObject" Target="embeddings/oleObject26.bin"/><Relationship Id="rId89" Type="http://schemas.openxmlformats.org/officeDocument/2006/relationships/image" Target="media/image42.wmf"/><Relationship Id="rId112" Type="http://schemas.openxmlformats.org/officeDocument/2006/relationships/oleObject" Target="embeddings/oleObject45.bin"/><Relationship Id="rId133" Type="http://schemas.openxmlformats.org/officeDocument/2006/relationships/oleObject" Target="embeddings/oleObject58.bin"/><Relationship Id="rId154" Type="http://schemas.openxmlformats.org/officeDocument/2006/relationships/image" Target="media/image74.wmf"/><Relationship Id="rId175" Type="http://schemas.openxmlformats.org/officeDocument/2006/relationships/oleObject" Target="embeddings/oleObject79.bin"/><Relationship Id="rId196" Type="http://schemas.openxmlformats.org/officeDocument/2006/relationships/oleObject" Target="embeddings/oleObject90.bin"/><Relationship Id="rId200" Type="http://schemas.openxmlformats.org/officeDocument/2006/relationships/oleObject" Target="embeddings/oleObject94.bin"/><Relationship Id="rId16" Type="http://schemas.openxmlformats.org/officeDocument/2006/relationships/oleObject" Target="embeddings/oleObject1.bin"/><Relationship Id="rId37" Type="http://schemas.openxmlformats.org/officeDocument/2006/relationships/image" Target="media/image13.wmf"/><Relationship Id="rId58" Type="http://schemas.openxmlformats.org/officeDocument/2006/relationships/oleObject" Target="embeddings/oleObject21.bin"/><Relationship Id="rId79" Type="http://schemas.openxmlformats.org/officeDocument/2006/relationships/image" Target="media/image36.wmf"/><Relationship Id="rId102" Type="http://schemas.openxmlformats.org/officeDocument/2006/relationships/oleObject" Target="embeddings/oleObject41.bin"/><Relationship Id="rId123" Type="http://schemas.openxmlformats.org/officeDocument/2006/relationships/image" Target="media/image60.wmf"/><Relationship Id="rId144" Type="http://schemas.openxmlformats.org/officeDocument/2006/relationships/image" Target="media/image69.wmf"/><Relationship Id="rId90" Type="http://schemas.openxmlformats.org/officeDocument/2006/relationships/oleObject" Target="embeddings/oleObject35.bin"/><Relationship Id="rId165" Type="http://schemas.openxmlformats.org/officeDocument/2006/relationships/oleObject" Target="embeddings/oleObject72.bin"/><Relationship Id="rId186" Type="http://schemas.openxmlformats.org/officeDocument/2006/relationships/oleObject" Target="embeddings/oleObject85.bin"/><Relationship Id="rId211" Type="http://schemas.openxmlformats.org/officeDocument/2006/relationships/oleObject" Target="embeddings/oleObject103.bin"/><Relationship Id="rId27" Type="http://schemas.openxmlformats.org/officeDocument/2006/relationships/image" Target="media/image8.wmf"/><Relationship Id="rId48" Type="http://schemas.openxmlformats.org/officeDocument/2006/relationships/oleObject" Target="embeddings/oleObject16.bin"/><Relationship Id="rId69" Type="http://schemas.openxmlformats.org/officeDocument/2006/relationships/image" Target="media/image30.wmf"/><Relationship Id="rId113" Type="http://schemas.openxmlformats.org/officeDocument/2006/relationships/image" Target="media/image55.wmf"/><Relationship Id="rId134" Type="http://schemas.openxmlformats.org/officeDocument/2006/relationships/image" Target="media/image63.png"/><Relationship Id="rId80" Type="http://schemas.openxmlformats.org/officeDocument/2006/relationships/oleObject" Target="embeddings/oleObject31.bin"/><Relationship Id="rId155" Type="http://schemas.openxmlformats.org/officeDocument/2006/relationships/oleObject" Target="embeddings/oleObject68.bin"/><Relationship Id="rId176" Type="http://schemas.openxmlformats.org/officeDocument/2006/relationships/oleObject" Target="embeddings/oleObject80.bin"/><Relationship Id="rId197" Type="http://schemas.openxmlformats.org/officeDocument/2006/relationships/oleObject" Target="embeddings/oleObject91.bin"/><Relationship Id="rId201" Type="http://schemas.openxmlformats.org/officeDocument/2006/relationships/oleObject" Target="embeddings/oleObject95.bin"/><Relationship Id="rId17" Type="http://schemas.openxmlformats.org/officeDocument/2006/relationships/image" Target="media/image3.wmf"/><Relationship Id="rId38" Type="http://schemas.openxmlformats.org/officeDocument/2006/relationships/oleObject" Target="embeddings/oleObject12.bin"/><Relationship Id="rId59" Type="http://schemas.openxmlformats.org/officeDocument/2006/relationships/image" Target="media/image25.wmf"/><Relationship Id="rId103" Type="http://schemas.openxmlformats.org/officeDocument/2006/relationships/image" Target="media/image49.png"/><Relationship Id="rId124" Type="http://schemas.openxmlformats.org/officeDocument/2006/relationships/oleObject" Target="embeddings/oleObject51.bin"/><Relationship Id="rId70" Type="http://schemas.openxmlformats.org/officeDocument/2006/relationships/oleObject" Target="embeddings/oleObject27.bin"/><Relationship Id="rId91" Type="http://schemas.openxmlformats.org/officeDocument/2006/relationships/image" Target="media/image43.wmf"/><Relationship Id="rId145" Type="http://schemas.openxmlformats.org/officeDocument/2006/relationships/oleObject" Target="embeddings/oleObject63.bin"/><Relationship Id="rId166" Type="http://schemas.openxmlformats.org/officeDocument/2006/relationships/oleObject" Target="embeddings/oleObject73.bin"/><Relationship Id="rId187" Type="http://schemas.openxmlformats.org/officeDocument/2006/relationships/image" Target="media/image90.wmf"/><Relationship Id="rId1" Type="http://schemas.openxmlformats.org/officeDocument/2006/relationships/customXml" Target="../customXml/item1.xml"/><Relationship Id="rId212" Type="http://schemas.openxmlformats.org/officeDocument/2006/relationships/image" Target="media/image97.wmf"/><Relationship Id="rId28" Type="http://schemas.openxmlformats.org/officeDocument/2006/relationships/oleObject" Target="embeddings/oleObject7.bin"/><Relationship Id="rId49" Type="http://schemas.openxmlformats.org/officeDocument/2006/relationships/image" Target="media/image20.wmf"/><Relationship Id="rId114" Type="http://schemas.openxmlformats.org/officeDocument/2006/relationships/oleObject" Target="embeddings/oleObject46.bin"/><Relationship Id="rId60" Type="http://schemas.openxmlformats.org/officeDocument/2006/relationships/oleObject" Target="embeddings/oleObject22.bin"/><Relationship Id="rId81" Type="http://schemas.openxmlformats.org/officeDocument/2006/relationships/image" Target="media/image37.wmf"/><Relationship Id="rId135" Type="http://schemas.openxmlformats.org/officeDocument/2006/relationships/image" Target="media/image64.svg"/><Relationship Id="rId156" Type="http://schemas.openxmlformats.org/officeDocument/2006/relationships/image" Target="media/image76.png"/><Relationship Id="rId177" Type="http://schemas.openxmlformats.org/officeDocument/2006/relationships/image" Target="media/image85.wmf"/><Relationship Id="rId198" Type="http://schemas.openxmlformats.org/officeDocument/2006/relationships/oleObject" Target="embeddings/oleObject92.bin"/><Relationship Id="rId202" Type="http://schemas.openxmlformats.org/officeDocument/2006/relationships/oleObject" Target="embeddings/oleObject96.bin"/><Relationship Id="rId18" Type="http://schemas.openxmlformats.org/officeDocument/2006/relationships/oleObject" Target="embeddings/oleObject2.bin"/><Relationship Id="rId39" Type="http://schemas.openxmlformats.org/officeDocument/2006/relationships/image" Target="media/image14.wmf"/><Relationship Id="rId50" Type="http://schemas.openxmlformats.org/officeDocument/2006/relationships/oleObject" Target="embeddings/oleObject17.bin"/><Relationship Id="rId104" Type="http://schemas.openxmlformats.org/officeDocument/2006/relationships/image" Target="media/image50.svg"/><Relationship Id="rId125" Type="http://schemas.openxmlformats.org/officeDocument/2006/relationships/oleObject" Target="embeddings/oleObject52.bin"/><Relationship Id="rId146" Type="http://schemas.openxmlformats.org/officeDocument/2006/relationships/image" Target="media/image70.wmf"/><Relationship Id="rId167" Type="http://schemas.openxmlformats.org/officeDocument/2006/relationships/oleObject" Target="embeddings/oleObject74.bin"/><Relationship Id="rId188" Type="http://schemas.openxmlformats.org/officeDocument/2006/relationships/oleObject" Target="embeddings/oleObject86.bin"/><Relationship Id="rId71" Type="http://schemas.openxmlformats.org/officeDocument/2006/relationships/image" Target="media/image31.wmf"/><Relationship Id="rId92" Type="http://schemas.openxmlformats.org/officeDocument/2006/relationships/oleObject" Target="embeddings/oleObject36.bin"/><Relationship Id="rId213" Type="http://schemas.openxmlformats.org/officeDocument/2006/relationships/oleObject" Target="embeddings/oleObject104.bin"/><Relationship Id="rId2" Type="http://schemas.openxmlformats.org/officeDocument/2006/relationships/customXml" Target="../customXml/item2.xml"/><Relationship Id="rId29" Type="http://schemas.openxmlformats.org/officeDocument/2006/relationships/image" Target="media/image9.wmf"/><Relationship Id="rId40" Type="http://schemas.openxmlformats.org/officeDocument/2006/relationships/oleObject" Target="embeddings/oleObject13.bin"/><Relationship Id="rId115" Type="http://schemas.openxmlformats.org/officeDocument/2006/relationships/image" Target="media/image56.wmf"/><Relationship Id="rId136" Type="http://schemas.openxmlformats.org/officeDocument/2006/relationships/image" Target="media/image65.wmf"/><Relationship Id="rId157" Type="http://schemas.openxmlformats.org/officeDocument/2006/relationships/image" Target="media/image77.svg"/><Relationship Id="rId178" Type="http://schemas.openxmlformats.org/officeDocument/2006/relationships/oleObject" Target="embeddings/oleObject81.bin"/><Relationship Id="rId61" Type="http://schemas.openxmlformats.org/officeDocument/2006/relationships/image" Target="media/image26.wmf"/><Relationship Id="rId82" Type="http://schemas.openxmlformats.org/officeDocument/2006/relationships/oleObject" Target="embeddings/oleObject32.bin"/><Relationship Id="rId199" Type="http://schemas.openxmlformats.org/officeDocument/2006/relationships/oleObject" Target="embeddings/oleObject93.bin"/><Relationship Id="rId203" Type="http://schemas.openxmlformats.org/officeDocument/2006/relationships/oleObject" Target="embeddings/oleObject97.bin"/><Relationship Id="rId19" Type="http://schemas.openxmlformats.org/officeDocument/2006/relationships/image" Target="media/image4.w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2023083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777EC9D-3100-43DF-847A-84566ADF0F0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20230830模板.dotx</Template>
  <TotalTime>16</TotalTime>
  <Pages>13</Pages>
  <Words>11364</Words>
  <Characters>16252</Characters>
  <Application>Microsoft Office Word</Application>
  <DocSecurity>0</DocSecurity>
  <Lines>738</Lines>
  <Paragraphs>290</Paragraphs>
  <ScaleCrop>false</ScaleCrop>
  <Company/>
  <LinksUpToDate>false</LinksUpToDate>
  <CharactersWithSpaces>27326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dc:creator>
  <cp:lastModifiedBy>血 华</cp:lastModifiedBy>
  <cp:revision>50</cp:revision>
  <dcterms:created xsi:type="dcterms:W3CDTF">2025-10-31T07:18:00Z</dcterms:created>
  <dcterms:modified xsi:type="dcterms:W3CDTF">2026-07-09T10:31:00Z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ICV">
    <vt:lpwstr>587FEEB75BE948E5BA8491A5CC5362A5_13</vt:lpwstr>
  </property>
  <property fmtid="{D5CDD505-2E9C-101B-9397-08002B2CF9AE}" pid="9" name="KSOProductBuildVer">
    <vt:lpwstr>2052-12.1.0.26391</vt:lpwstr>
  </property>
  <property fmtid="{D5CDD505-2E9C-101B-9397-08002B2CF9AE}" pid="10" name="KSOTemplateDocerSaveRecord">
    <vt:lpwstr>eyJoZGlkIjoiYjM1N2Y4M2IyMGE1YzdhZTI5YWJmNzA1MTU5ZGU1OTkiLCJ1c2VySWQiOiIxMjM2MjAwNDI5In0=</vt:lpwstr>
  </property>
  <property fmtid="{D5CDD505-2E9C-101B-9397-08002B2CF9AE}" pid="11" name="OfficeCLI.Version">
    <vt:lpwstr>1.0.125</vt:lpwstr>
  </property>
  <property fmtid="{D5CDD505-2E9C-101B-9397-08002B2CF9AE}" pid="12" name="OfficeCLI.LastModified">
    <vt:lpwstr>2026-06-29T05:32:19Z</vt:lpwstr>
  </property>
</Properties>
</file>